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4C63D" w14:textId="6E3C8FE3" w:rsidR="00305EC1" w:rsidRPr="00574C5C" w:rsidRDefault="00305EC1" w:rsidP="00305EC1">
      <w:pPr>
        <w:snapToGrid w:val="0"/>
        <w:spacing w:line="460" w:lineRule="exact"/>
        <w:rPr>
          <w:rFonts w:hint="eastAsia"/>
          <w:sz w:val="28"/>
          <w:lang w:eastAsia="zh-CN"/>
        </w:rPr>
      </w:pPr>
      <w:r w:rsidRPr="00574C5C">
        <w:rPr>
          <w:rFonts w:ascii="黑体" w:eastAsia="黑体" w:hint="eastAsia"/>
          <w:sz w:val="28"/>
          <w:lang w:eastAsia="zh-CN"/>
        </w:rPr>
        <w:t>份号：</w:t>
      </w:r>
      <w:r w:rsidRPr="00574C5C">
        <w:rPr>
          <w:rFonts w:ascii="黑体" w:eastAsia="黑体"/>
          <w:sz w:val="28"/>
          <w:lang w:eastAsia="zh-CN"/>
        </w:rPr>
        <w:tab/>
        <w:t xml:space="preserve">                            </w:t>
      </w:r>
      <w:r>
        <w:rPr>
          <w:rFonts w:ascii="黑体" w:eastAsia="黑体" w:hint="eastAsia"/>
          <w:sz w:val="28"/>
          <w:lang w:eastAsia="zh-CN"/>
        </w:rPr>
        <w:t xml:space="preserve"> </w:t>
      </w:r>
      <w:r w:rsidRPr="00574C5C">
        <w:rPr>
          <w:rFonts w:ascii="黑体" w:eastAsia="黑体"/>
          <w:sz w:val="28"/>
          <w:lang w:eastAsia="zh-CN"/>
        </w:rPr>
        <w:t xml:space="preserve"> </w:t>
      </w:r>
      <w:r w:rsidRPr="00574C5C">
        <w:rPr>
          <w:rFonts w:ascii="黑体" w:eastAsia="黑体" w:hint="eastAsia"/>
          <w:sz w:val="28"/>
          <w:lang w:eastAsia="zh-CN"/>
        </w:rPr>
        <w:t xml:space="preserve">  </w:t>
      </w:r>
      <w:r w:rsidRPr="00574C5C">
        <w:rPr>
          <w:rFonts w:ascii="黑体" w:eastAsia="黑体"/>
          <w:sz w:val="28"/>
          <w:lang w:eastAsia="zh-CN"/>
        </w:rPr>
        <w:t xml:space="preserve">             </w:t>
      </w:r>
      <w:r>
        <w:rPr>
          <w:rFonts w:ascii="黑体" w:eastAsia="黑体" w:hint="eastAsia"/>
          <w:sz w:val="28"/>
          <w:lang w:eastAsia="zh-CN"/>
        </w:rPr>
        <w:t xml:space="preserve">     公开</w:t>
      </w:r>
    </w:p>
    <w:p w14:paraId="3F85E9F0" w14:textId="77777777" w:rsidR="00305EC1" w:rsidRPr="00574C5C" w:rsidRDefault="00305EC1" w:rsidP="00305EC1">
      <w:pPr>
        <w:spacing w:line="460" w:lineRule="exact"/>
        <w:rPr>
          <w:rFonts w:hint="eastAsia"/>
          <w:noProof/>
          <w:sz w:val="28"/>
          <w:lang w:eastAsia="zh-CN"/>
        </w:rPr>
      </w:pPr>
    </w:p>
    <w:p w14:paraId="0F6C813B" w14:textId="77777777" w:rsidR="00305EC1" w:rsidRPr="00574C5C" w:rsidRDefault="00305EC1" w:rsidP="00305EC1">
      <w:pPr>
        <w:spacing w:line="460" w:lineRule="exact"/>
        <w:rPr>
          <w:rFonts w:hint="eastAsia"/>
          <w:noProof/>
          <w:sz w:val="28"/>
          <w:lang w:eastAsia="zh-CN"/>
        </w:rPr>
      </w:pPr>
    </w:p>
    <w:p w14:paraId="50A678EB" w14:textId="77777777" w:rsidR="00305EC1" w:rsidRPr="00574C5C" w:rsidRDefault="00305EC1" w:rsidP="00305EC1">
      <w:pPr>
        <w:spacing w:line="460" w:lineRule="exact"/>
        <w:rPr>
          <w:rFonts w:hint="eastAsia"/>
          <w:noProof/>
          <w:sz w:val="28"/>
          <w:lang w:eastAsia="zh-CN"/>
        </w:rPr>
      </w:pPr>
    </w:p>
    <w:p w14:paraId="1D79A9F6" w14:textId="77777777" w:rsidR="00305EC1" w:rsidRPr="00574C5C" w:rsidRDefault="00305EC1" w:rsidP="00305EC1">
      <w:pPr>
        <w:spacing w:line="460" w:lineRule="exact"/>
        <w:rPr>
          <w:rFonts w:hint="eastAsia"/>
          <w:noProof/>
          <w:sz w:val="28"/>
          <w:lang w:eastAsia="zh-CN"/>
        </w:rPr>
      </w:pPr>
      <w:bookmarkStart w:id="0" w:name="_Toc188667119"/>
      <w:bookmarkEnd w:id="0"/>
    </w:p>
    <w:p w14:paraId="5F7A0CFF" w14:textId="77777777" w:rsidR="00305EC1" w:rsidRPr="00574C5C" w:rsidRDefault="00305EC1" w:rsidP="00305EC1">
      <w:pPr>
        <w:spacing w:line="460" w:lineRule="exact"/>
        <w:rPr>
          <w:rFonts w:hint="eastAsia"/>
          <w:sz w:val="28"/>
          <w:lang w:eastAsia="zh-CN"/>
        </w:rPr>
      </w:pPr>
    </w:p>
    <w:p w14:paraId="6851692D" w14:textId="77777777" w:rsidR="00305EC1" w:rsidRPr="00CE7654" w:rsidRDefault="00305EC1" w:rsidP="00305EC1">
      <w:pPr>
        <w:spacing w:line="460" w:lineRule="exact"/>
        <w:rPr>
          <w:rFonts w:hint="eastAsia"/>
          <w:sz w:val="28"/>
          <w:lang w:eastAsia="zh-CN"/>
        </w:rPr>
      </w:pPr>
      <w:bookmarkStart w:id="1" w:name="_Toc188667122"/>
    </w:p>
    <w:p w14:paraId="163CDBAF" w14:textId="77777777" w:rsidR="00305EC1" w:rsidRPr="00CE7654" w:rsidRDefault="00305EC1" w:rsidP="00305EC1">
      <w:pPr>
        <w:spacing w:line="460" w:lineRule="exact"/>
        <w:jc w:val="center"/>
        <w:rPr>
          <w:rFonts w:hint="eastAsia"/>
          <w:sz w:val="28"/>
          <w:lang w:eastAsia="zh-CN"/>
        </w:rPr>
      </w:pPr>
      <w:r w:rsidRPr="000F084F">
        <w:rPr>
          <w:rFonts w:ascii="黑体" w:eastAsia="黑体"/>
          <w:sz w:val="44"/>
          <w:szCs w:val="44"/>
          <w:lang w:eastAsia="zh-CN"/>
        </w:rPr>
        <w:t>基于AI的智能化全流程管理系统</w:t>
      </w:r>
    </w:p>
    <w:p w14:paraId="37C49779" w14:textId="77777777" w:rsidR="00305EC1" w:rsidRPr="00B05AEA" w:rsidRDefault="00305EC1" w:rsidP="00305EC1">
      <w:pPr>
        <w:spacing w:line="460" w:lineRule="exact"/>
        <w:jc w:val="center"/>
        <w:rPr>
          <w:rFonts w:ascii="黑体" w:eastAsia="黑体" w:hint="eastAsia"/>
          <w:sz w:val="44"/>
          <w:szCs w:val="44"/>
          <w:lang w:eastAsia="zh-CN"/>
        </w:rPr>
      </w:pPr>
      <w:r>
        <w:rPr>
          <w:rFonts w:ascii="黑体" w:eastAsia="黑体" w:hint="eastAsia"/>
          <w:sz w:val="44"/>
          <w:szCs w:val="44"/>
          <w:lang w:eastAsia="zh-CN"/>
        </w:rPr>
        <w:t>设计</w:t>
      </w:r>
      <w:r w:rsidRPr="00B05AEA">
        <w:rPr>
          <w:rFonts w:ascii="黑体" w:eastAsia="黑体" w:hint="eastAsia"/>
          <w:sz w:val="44"/>
          <w:szCs w:val="44"/>
          <w:lang w:eastAsia="zh-CN"/>
        </w:rPr>
        <w:t>方案</w:t>
      </w:r>
    </w:p>
    <w:p w14:paraId="0BF3E111" w14:textId="77777777" w:rsidR="00305EC1" w:rsidRDefault="00305EC1" w:rsidP="00305EC1">
      <w:pPr>
        <w:spacing w:line="460" w:lineRule="exact"/>
        <w:rPr>
          <w:rFonts w:hint="eastAsia"/>
          <w:sz w:val="28"/>
          <w:lang w:eastAsia="zh-CN"/>
        </w:rPr>
      </w:pPr>
    </w:p>
    <w:p w14:paraId="260DF011" w14:textId="77777777" w:rsidR="00305EC1" w:rsidRDefault="00305EC1" w:rsidP="00305EC1">
      <w:pPr>
        <w:spacing w:line="460" w:lineRule="exact"/>
        <w:rPr>
          <w:rFonts w:hint="eastAsia"/>
          <w:sz w:val="28"/>
          <w:lang w:eastAsia="zh-CN"/>
        </w:rPr>
      </w:pPr>
    </w:p>
    <w:p w14:paraId="7FBF7A10" w14:textId="77777777" w:rsidR="00305EC1" w:rsidRPr="00B05AEA" w:rsidRDefault="00305EC1" w:rsidP="00305EC1">
      <w:pPr>
        <w:spacing w:line="460" w:lineRule="exact"/>
        <w:rPr>
          <w:rFonts w:hint="eastAsia"/>
          <w:sz w:val="28"/>
          <w:lang w:eastAsia="zh-CN"/>
        </w:rPr>
      </w:pPr>
    </w:p>
    <w:p w14:paraId="091984DD" w14:textId="77777777" w:rsidR="00305EC1" w:rsidRDefault="00305EC1" w:rsidP="00305EC1">
      <w:pPr>
        <w:spacing w:line="460" w:lineRule="exact"/>
        <w:rPr>
          <w:rFonts w:hint="eastAsia"/>
          <w:sz w:val="28"/>
          <w:lang w:eastAsia="zh-CN"/>
        </w:rPr>
      </w:pPr>
    </w:p>
    <w:p w14:paraId="330AD51F" w14:textId="77777777" w:rsidR="00305EC1" w:rsidRDefault="00305EC1" w:rsidP="00305EC1">
      <w:pPr>
        <w:spacing w:line="460" w:lineRule="exact"/>
        <w:rPr>
          <w:rFonts w:hint="eastAsia"/>
          <w:sz w:val="28"/>
          <w:lang w:eastAsia="zh-CN"/>
        </w:rPr>
      </w:pPr>
    </w:p>
    <w:p w14:paraId="419EE100" w14:textId="77777777" w:rsidR="00305EC1" w:rsidRDefault="00305EC1" w:rsidP="00305EC1">
      <w:pPr>
        <w:spacing w:line="460" w:lineRule="exact"/>
        <w:rPr>
          <w:rFonts w:hint="eastAsia"/>
          <w:sz w:val="28"/>
          <w:lang w:eastAsia="zh-CN"/>
        </w:rPr>
      </w:pPr>
    </w:p>
    <w:p w14:paraId="072A9592" w14:textId="77777777" w:rsidR="00305EC1" w:rsidRPr="00B05AEA" w:rsidRDefault="00305EC1" w:rsidP="00305EC1">
      <w:pPr>
        <w:spacing w:line="460" w:lineRule="exact"/>
        <w:rPr>
          <w:rFonts w:hint="eastAsia"/>
          <w:sz w:val="28"/>
          <w:lang w:eastAsia="zh-CN"/>
        </w:rPr>
      </w:pPr>
    </w:p>
    <w:p w14:paraId="07B8A9FB" w14:textId="77777777" w:rsidR="00305EC1" w:rsidRPr="00103A31" w:rsidRDefault="00305EC1" w:rsidP="00305EC1">
      <w:pPr>
        <w:spacing w:line="460" w:lineRule="exact"/>
        <w:jc w:val="center"/>
        <w:rPr>
          <w:rFonts w:hint="eastAsia"/>
          <w:sz w:val="32"/>
          <w:szCs w:val="32"/>
          <w:lang w:eastAsia="zh-CN"/>
        </w:rPr>
      </w:pPr>
      <w:r w:rsidRPr="00CE7654">
        <w:rPr>
          <w:rFonts w:hint="eastAsia"/>
          <w:sz w:val="32"/>
          <w:szCs w:val="32"/>
          <w:lang w:eastAsia="zh-CN"/>
        </w:rPr>
        <w:t>凯睿星通信息科技</w:t>
      </w:r>
      <w:proofErr w:type="gramStart"/>
      <w:r w:rsidRPr="00CE7654">
        <w:rPr>
          <w:rFonts w:hint="eastAsia"/>
          <w:sz w:val="32"/>
          <w:szCs w:val="32"/>
          <w:lang w:eastAsia="zh-CN"/>
        </w:rPr>
        <w:t>(南京)</w:t>
      </w:r>
      <w:proofErr w:type="gramEnd"/>
      <w:r w:rsidRPr="00CE7654">
        <w:rPr>
          <w:rFonts w:hint="eastAsia"/>
          <w:sz w:val="32"/>
          <w:szCs w:val="32"/>
          <w:lang w:eastAsia="zh-CN"/>
        </w:rPr>
        <w:t>股份有限公司</w:t>
      </w:r>
    </w:p>
    <w:p w14:paraId="525DAE8A" w14:textId="77777777" w:rsidR="00305EC1" w:rsidRPr="0033242E" w:rsidRDefault="00305EC1" w:rsidP="00305EC1">
      <w:pPr>
        <w:spacing w:line="460" w:lineRule="exact"/>
        <w:rPr>
          <w:rFonts w:hint="eastAsia"/>
          <w:sz w:val="28"/>
          <w:lang w:eastAsia="zh-CN"/>
        </w:rPr>
      </w:pPr>
    </w:p>
    <w:p w14:paraId="6EFDD25A" w14:textId="638719CE" w:rsidR="00F70EC0" w:rsidRDefault="00305EC1" w:rsidP="00305EC1">
      <w:pPr>
        <w:spacing w:line="460" w:lineRule="exact"/>
        <w:jc w:val="center"/>
        <w:rPr>
          <w:rFonts w:hint="eastAsia"/>
          <w:sz w:val="32"/>
          <w:lang w:eastAsia="zh-CN"/>
        </w:rPr>
      </w:pPr>
      <w:r w:rsidRPr="00103A31">
        <w:rPr>
          <w:sz w:val="32"/>
          <w:lang w:eastAsia="zh-CN"/>
        </w:rPr>
        <w:t>202</w:t>
      </w:r>
      <w:r>
        <w:rPr>
          <w:rFonts w:hint="eastAsia"/>
          <w:sz w:val="32"/>
          <w:lang w:eastAsia="zh-CN"/>
        </w:rPr>
        <w:t>6</w:t>
      </w:r>
      <w:r w:rsidRPr="00103A31">
        <w:rPr>
          <w:sz w:val="32"/>
          <w:lang w:eastAsia="zh-CN"/>
        </w:rPr>
        <w:t>年</w:t>
      </w:r>
      <w:r>
        <w:rPr>
          <w:rFonts w:hint="eastAsia"/>
          <w:sz w:val="32"/>
          <w:lang w:eastAsia="zh-CN"/>
        </w:rPr>
        <w:t>3</w:t>
      </w:r>
      <w:r w:rsidRPr="00103A31">
        <w:rPr>
          <w:sz w:val="32"/>
          <w:lang w:eastAsia="zh-CN"/>
        </w:rPr>
        <w:t>月</w:t>
      </w:r>
      <w:bookmarkEnd w:id="1"/>
    </w:p>
    <w:p w14:paraId="7801437D" w14:textId="74C110BD" w:rsidR="00305EC1" w:rsidRPr="00574C5C" w:rsidRDefault="00F70EC0" w:rsidP="00D8712C">
      <w:pPr>
        <w:spacing w:after="0" w:line="240" w:lineRule="auto"/>
        <w:rPr>
          <w:rFonts w:hint="eastAsia"/>
          <w:sz w:val="32"/>
          <w:lang w:eastAsia="zh-CN"/>
        </w:rPr>
      </w:pPr>
      <w:r>
        <w:rPr>
          <w:rFonts w:hint="eastAsia"/>
          <w:sz w:val="32"/>
          <w:lang w:eastAsia="zh-CN"/>
        </w:rPr>
        <w:br w:type="page"/>
      </w:r>
    </w:p>
    <w:p w14:paraId="277C4269" w14:textId="77777777" w:rsidR="00DD1B40" w:rsidRPr="002912E7" w:rsidRDefault="00DD1B40" w:rsidP="00DD1B40">
      <w:pPr>
        <w:spacing w:line="460" w:lineRule="exact"/>
        <w:jc w:val="center"/>
        <w:rPr>
          <w:rFonts w:hint="eastAsia"/>
          <w:sz w:val="28"/>
          <w:lang w:eastAsia="zh-CN"/>
        </w:rPr>
      </w:pPr>
      <w:r w:rsidRPr="000F084F">
        <w:rPr>
          <w:rFonts w:ascii="黑体" w:eastAsia="黑体"/>
          <w:sz w:val="44"/>
          <w:szCs w:val="44"/>
          <w:lang w:eastAsia="zh-CN"/>
        </w:rPr>
        <w:lastRenderedPageBreak/>
        <w:t>基于AI的智能化全流程管理系统</w:t>
      </w:r>
    </w:p>
    <w:p w14:paraId="650C8F9B" w14:textId="77777777" w:rsidR="00DD1B40" w:rsidRPr="00CE7654" w:rsidRDefault="00DD1B40" w:rsidP="00DD1B40">
      <w:pPr>
        <w:spacing w:line="460" w:lineRule="exact"/>
        <w:rPr>
          <w:rFonts w:hint="eastAsia"/>
          <w:sz w:val="28"/>
          <w:lang w:eastAsia="zh-CN"/>
        </w:rPr>
      </w:pPr>
    </w:p>
    <w:p w14:paraId="2DEE28DE" w14:textId="77777777" w:rsidR="00DD1B40" w:rsidRPr="00B05AEA" w:rsidRDefault="00DD1B40" w:rsidP="00DD1B40">
      <w:pPr>
        <w:spacing w:line="460" w:lineRule="exact"/>
        <w:jc w:val="center"/>
        <w:rPr>
          <w:rFonts w:ascii="黑体" w:eastAsia="黑体" w:hint="eastAsia"/>
          <w:sz w:val="44"/>
          <w:szCs w:val="44"/>
          <w:lang w:eastAsia="zh-CN"/>
        </w:rPr>
      </w:pPr>
      <w:r>
        <w:rPr>
          <w:rFonts w:ascii="黑体" w:eastAsia="黑体" w:hint="eastAsia"/>
          <w:sz w:val="44"/>
          <w:szCs w:val="44"/>
          <w:lang w:eastAsia="zh-CN"/>
        </w:rPr>
        <w:t>设计</w:t>
      </w:r>
      <w:r w:rsidRPr="00B05AEA">
        <w:rPr>
          <w:rFonts w:ascii="黑体" w:eastAsia="黑体" w:hint="eastAsia"/>
          <w:sz w:val="44"/>
          <w:szCs w:val="44"/>
          <w:lang w:eastAsia="zh-CN"/>
        </w:rPr>
        <w:t>方案</w:t>
      </w:r>
    </w:p>
    <w:p w14:paraId="24A29448" w14:textId="77777777" w:rsidR="00DD1B40" w:rsidRPr="00B05AEA" w:rsidRDefault="00DD1B40" w:rsidP="00DD1B40">
      <w:pPr>
        <w:spacing w:line="460" w:lineRule="exact"/>
        <w:rPr>
          <w:rFonts w:hint="eastAsia"/>
          <w:sz w:val="28"/>
          <w:lang w:eastAsia="zh-CN"/>
        </w:rPr>
      </w:pPr>
    </w:p>
    <w:p w14:paraId="0C1F5A83" w14:textId="77777777" w:rsidR="00DD1B40" w:rsidRPr="00B05AEA" w:rsidRDefault="00DD1B40" w:rsidP="00DD1B40">
      <w:pPr>
        <w:spacing w:line="460" w:lineRule="exact"/>
        <w:rPr>
          <w:rFonts w:hint="eastAsia"/>
          <w:sz w:val="28"/>
          <w:lang w:eastAsia="zh-CN"/>
        </w:rPr>
      </w:pPr>
    </w:p>
    <w:p w14:paraId="29E00A97" w14:textId="77777777" w:rsidR="00DD1B40" w:rsidRDefault="00DD1B40" w:rsidP="00DD1B40">
      <w:pPr>
        <w:spacing w:line="460" w:lineRule="exact"/>
        <w:rPr>
          <w:rFonts w:hint="eastAsia"/>
          <w:sz w:val="28"/>
          <w:lang w:eastAsia="zh-CN"/>
        </w:rPr>
      </w:pPr>
    </w:p>
    <w:p w14:paraId="130302C6" w14:textId="77777777" w:rsidR="00DD1B40" w:rsidRDefault="00DD1B40" w:rsidP="00DD1B40">
      <w:pPr>
        <w:spacing w:line="460" w:lineRule="exact"/>
        <w:rPr>
          <w:rFonts w:hint="eastAsia"/>
          <w:sz w:val="28"/>
          <w:lang w:eastAsia="zh-CN"/>
        </w:rPr>
      </w:pPr>
    </w:p>
    <w:p w14:paraId="758E1714" w14:textId="77777777" w:rsidR="00DD1B40" w:rsidRDefault="00DD1B40" w:rsidP="00DD1B40">
      <w:pPr>
        <w:spacing w:line="460" w:lineRule="exact"/>
        <w:rPr>
          <w:rFonts w:hint="eastAsia"/>
          <w:sz w:val="28"/>
          <w:lang w:eastAsia="zh-CN"/>
        </w:rPr>
      </w:pPr>
    </w:p>
    <w:p w14:paraId="67186076" w14:textId="77777777" w:rsidR="00DD1B40" w:rsidRDefault="00DD1B40" w:rsidP="00DD1B40">
      <w:pPr>
        <w:spacing w:line="460" w:lineRule="exact"/>
        <w:rPr>
          <w:rFonts w:hint="eastAsia"/>
          <w:sz w:val="28"/>
          <w:lang w:eastAsia="zh-CN"/>
        </w:rPr>
      </w:pPr>
    </w:p>
    <w:p w14:paraId="2D3974FF" w14:textId="77777777" w:rsidR="00DD1B40" w:rsidRDefault="00DD1B40" w:rsidP="00DD1B40">
      <w:pPr>
        <w:spacing w:line="460" w:lineRule="exact"/>
        <w:rPr>
          <w:rFonts w:hint="eastAsia"/>
          <w:sz w:val="28"/>
          <w:lang w:eastAsia="zh-CN"/>
        </w:rPr>
      </w:pPr>
    </w:p>
    <w:p w14:paraId="104A2438" w14:textId="77777777" w:rsidR="00DD1B40" w:rsidRDefault="00DD1B40" w:rsidP="00DD1B40">
      <w:pPr>
        <w:spacing w:line="460" w:lineRule="exact"/>
        <w:rPr>
          <w:rFonts w:hint="eastAsia"/>
          <w:sz w:val="28"/>
          <w:lang w:eastAsia="zh-CN"/>
        </w:rPr>
      </w:pPr>
    </w:p>
    <w:p w14:paraId="075C3A0F" w14:textId="77777777" w:rsidR="00DD1B40" w:rsidRDefault="00DD1B40" w:rsidP="00DD1B40">
      <w:pPr>
        <w:spacing w:line="460" w:lineRule="exact"/>
        <w:rPr>
          <w:rFonts w:hint="eastAsia"/>
          <w:sz w:val="28"/>
          <w:lang w:eastAsia="zh-CN"/>
        </w:rPr>
      </w:pPr>
    </w:p>
    <w:p w14:paraId="782C1063" w14:textId="77777777" w:rsidR="00DD1B40" w:rsidRDefault="00DD1B40" w:rsidP="00DD1B40">
      <w:pPr>
        <w:spacing w:line="460" w:lineRule="exact"/>
        <w:rPr>
          <w:rFonts w:hint="eastAsia"/>
          <w:sz w:val="28"/>
          <w:lang w:eastAsia="zh-CN"/>
        </w:rPr>
      </w:pPr>
    </w:p>
    <w:p w14:paraId="4D7D95FB" w14:textId="77777777" w:rsidR="00DD1B40" w:rsidRDefault="00DD1B40" w:rsidP="00DD1B40">
      <w:pPr>
        <w:spacing w:line="460" w:lineRule="exact"/>
        <w:rPr>
          <w:rFonts w:hint="eastAsia"/>
          <w:sz w:val="28"/>
          <w:lang w:eastAsia="zh-CN"/>
        </w:rPr>
      </w:pPr>
    </w:p>
    <w:p w14:paraId="65EFAD4D" w14:textId="77777777" w:rsidR="00DD1B40" w:rsidRPr="00B05AEA" w:rsidRDefault="00DD1B40" w:rsidP="00DD1B40">
      <w:pPr>
        <w:spacing w:line="460" w:lineRule="exact"/>
        <w:rPr>
          <w:rFonts w:hint="eastAsia"/>
          <w:sz w:val="28"/>
          <w:lang w:eastAsia="zh-CN"/>
        </w:rPr>
      </w:pPr>
    </w:p>
    <w:p w14:paraId="36D84B20" w14:textId="77777777" w:rsidR="00DD1B40" w:rsidRPr="00C800A0" w:rsidRDefault="00DD1B40" w:rsidP="00DD1B40">
      <w:pPr>
        <w:spacing w:afterLines="100" w:after="240" w:line="460" w:lineRule="exact"/>
        <w:ind w:firstLineChars="600" w:firstLine="1800"/>
        <w:rPr>
          <w:rFonts w:ascii="黑体" w:eastAsia="黑体" w:hAnsi="黑体" w:hint="eastAsia"/>
          <w:sz w:val="30"/>
          <w:szCs w:val="30"/>
          <w:lang w:eastAsia="zh-CN"/>
        </w:rPr>
      </w:pPr>
      <w:r w:rsidRPr="00C800A0">
        <w:rPr>
          <w:rFonts w:ascii="黑体" w:eastAsia="黑体" w:hAnsi="黑体" w:hint="eastAsia"/>
          <w:sz w:val="30"/>
          <w:szCs w:val="30"/>
          <w:lang w:eastAsia="zh-CN"/>
        </w:rPr>
        <w:t>拟制单位：</w:t>
      </w:r>
    </w:p>
    <w:p w14:paraId="22C6D089" w14:textId="77777777" w:rsidR="00DD1B40" w:rsidRPr="00C800A0" w:rsidRDefault="00DD1B40" w:rsidP="00DD1B40">
      <w:pPr>
        <w:spacing w:afterLines="100" w:after="240" w:line="460" w:lineRule="exact"/>
        <w:ind w:firstLineChars="600" w:firstLine="1800"/>
        <w:rPr>
          <w:rFonts w:ascii="黑体" w:eastAsia="黑体" w:hAnsi="黑体" w:hint="eastAsia"/>
          <w:sz w:val="30"/>
          <w:szCs w:val="30"/>
          <w:lang w:eastAsia="zh-CN"/>
        </w:rPr>
      </w:pPr>
      <w:r w:rsidRPr="00C800A0">
        <w:rPr>
          <w:rFonts w:ascii="黑体" w:eastAsia="黑体" w:hAnsi="黑体" w:hint="eastAsia"/>
          <w:sz w:val="30"/>
          <w:szCs w:val="30"/>
          <w:lang w:eastAsia="zh-CN"/>
        </w:rPr>
        <w:t xml:space="preserve">拟 </w:t>
      </w:r>
      <w:r w:rsidRPr="00C800A0">
        <w:rPr>
          <w:rFonts w:ascii="黑体" w:eastAsia="黑体" w:hAnsi="黑体"/>
          <w:sz w:val="30"/>
          <w:szCs w:val="30"/>
          <w:lang w:eastAsia="zh-CN"/>
        </w:rPr>
        <w:t xml:space="preserve">   </w:t>
      </w:r>
      <w:r w:rsidRPr="00C800A0">
        <w:rPr>
          <w:rFonts w:ascii="黑体" w:eastAsia="黑体" w:hAnsi="黑体" w:hint="eastAsia"/>
          <w:sz w:val="30"/>
          <w:szCs w:val="30"/>
          <w:lang w:eastAsia="zh-CN"/>
        </w:rPr>
        <w:t xml:space="preserve">制： </w:t>
      </w:r>
      <w:r w:rsidRPr="00C800A0">
        <w:rPr>
          <w:rFonts w:ascii="黑体" w:eastAsia="黑体" w:hAnsi="黑体"/>
          <w:sz w:val="30"/>
          <w:szCs w:val="30"/>
          <w:lang w:eastAsia="zh-CN"/>
        </w:rPr>
        <w:t xml:space="preserve">       </w:t>
      </w:r>
      <w:r w:rsidRPr="00C800A0">
        <w:rPr>
          <w:rFonts w:ascii="黑体" w:eastAsia="黑体" w:hAnsi="黑体" w:hint="eastAsia"/>
          <w:sz w:val="30"/>
          <w:szCs w:val="30"/>
          <w:lang w:eastAsia="zh-CN"/>
        </w:rPr>
        <w:t>日期：</w:t>
      </w:r>
    </w:p>
    <w:p w14:paraId="403ADD4E" w14:textId="77777777" w:rsidR="00DD1B40" w:rsidRPr="00C800A0" w:rsidRDefault="00DD1B40" w:rsidP="00DD1B40">
      <w:pPr>
        <w:spacing w:afterLines="100" w:after="240" w:line="460" w:lineRule="exact"/>
        <w:ind w:left="1080" w:firstLine="720"/>
        <w:rPr>
          <w:rFonts w:ascii="黑体" w:eastAsia="黑体" w:hAnsi="黑体" w:hint="eastAsia"/>
          <w:sz w:val="30"/>
          <w:szCs w:val="30"/>
          <w:lang w:eastAsia="zh-CN"/>
        </w:rPr>
      </w:pPr>
      <w:r w:rsidRPr="00C800A0">
        <w:rPr>
          <w:rFonts w:ascii="黑体" w:eastAsia="黑体" w:hAnsi="黑体" w:hint="eastAsia"/>
          <w:sz w:val="30"/>
          <w:szCs w:val="30"/>
          <w:lang w:eastAsia="zh-CN"/>
        </w:rPr>
        <w:t xml:space="preserve">审 </w:t>
      </w:r>
      <w:r w:rsidRPr="00C800A0">
        <w:rPr>
          <w:rFonts w:ascii="黑体" w:eastAsia="黑体" w:hAnsi="黑体"/>
          <w:sz w:val="30"/>
          <w:szCs w:val="30"/>
          <w:lang w:eastAsia="zh-CN"/>
        </w:rPr>
        <w:t xml:space="preserve">   </w:t>
      </w:r>
      <w:r w:rsidRPr="00C800A0">
        <w:rPr>
          <w:rFonts w:ascii="黑体" w:eastAsia="黑体" w:hAnsi="黑体" w:hint="eastAsia"/>
          <w:sz w:val="30"/>
          <w:szCs w:val="30"/>
          <w:lang w:eastAsia="zh-CN"/>
        </w:rPr>
        <w:t xml:space="preserve">核： </w:t>
      </w:r>
      <w:r w:rsidRPr="00C800A0">
        <w:rPr>
          <w:rFonts w:ascii="黑体" w:eastAsia="黑体" w:hAnsi="黑体"/>
          <w:sz w:val="30"/>
          <w:szCs w:val="30"/>
          <w:lang w:eastAsia="zh-CN"/>
        </w:rPr>
        <w:t xml:space="preserve">       </w:t>
      </w:r>
      <w:r w:rsidRPr="00C800A0">
        <w:rPr>
          <w:rFonts w:ascii="黑体" w:eastAsia="黑体" w:hAnsi="黑体" w:hint="eastAsia"/>
          <w:sz w:val="30"/>
          <w:szCs w:val="30"/>
          <w:lang w:eastAsia="zh-CN"/>
        </w:rPr>
        <w:t>日期：</w:t>
      </w:r>
    </w:p>
    <w:p w14:paraId="2D48C264" w14:textId="77777777" w:rsidR="00DD1B40" w:rsidRPr="00C800A0" w:rsidRDefault="00DD1B40" w:rsidP="00DD1B40">
      <w:pPr>
        <w:spacing w:afterLines="100" w:after="240" w:line="460" w:lineRule="exact"/>
        <w:ind w:firstLineChars="600" w:firstLine="1800"/>
        <w:rPr>
          <w:rFonts w:ascii="黑体" w:eastAsia="黑体" w:hAnsi="黑体" w:hint="eastAsia"/>
          <w:sz w:val="30"/>
          <w:szCs w:val="30"/>
          <w:lang w:eastAsia="zh-CN"/>
        </w:rPr>
      </w:pPr>
      <w:r w:rsidRPr="00C800A0">
        <w:rPr>
          <w:rFonts w:ascii="黑体" w:eastAsia="黑体" w:hAnsi="黑体" w:hint="eastAsia"/>
          <w:sz w:val="30"/>
          <w:szCs w:val="30"/>
          <w:lang w:eastAsia="zh-CN"/>
        </w:rPr>
        <w:t xml:space="preserve">会 </w:t>
      </w:r>
      <w:r w:rsidRPr="00C800A0">
        <w:rPr>
          <w:rFonts w:ascii="黑体" w:eastAsia="黑体" w:hAnsi="黑体"/>
          <w:sz w:val="30"/>
          <w:szCs w:val="30"/>
          <w:lang w:eastAsia="zh-CN"/>
        </w:rPr>
        <w:t xml:space="preserve">   </w:t>
      </w:r>
      <w:r w:rsidRPr="00C800A0">
        <w:rPr>
          <w:rFonts w:ascii="黑体" w:eastAsia="黑体" w:hAnsi="黑体" w:hint="eastAsia"/>
          <w:sz w:val="30"/>
          <w:szCs w:val="30"/>
          <w:lang w:eastAsia="zh-CN"/>
        </w:rPr>
        <w:t xml:space="preserve">签： </w:t>
      </w:r>
      <w:r w:rsidRPr="00C800A0">
        <w:rPr>
          <w:rFonts w:ascii="黑体" w:eastAsia="黑体" w:hAnsi="黑体"/>
          <w:sz w:val="30"/>
          <w:szCs w:val="30"/>
          <w:lang w:eastAsia="zh-CN"/>
        </w:rPr>
        <w:t xml:space="preserve">       </w:t>
      </w:r>
      <w:r w:rsidRPr="00C800A0">
        <w:rPr>
          <w:rFonts w:ascii="黑体" w:eastAsia="黑体" w:hAnsi="黑体" w:hint="eastAsia"/>
          <w:sz w:val="30"/>
          <w:szCs w:val="30"/>
          <w:lang w:eastAsia="zh-CN"/>
        </w:rPr>
        <w:t>日期：</w:t>
      </w:r>
    </w:p>
    <w:p w14:paraId="5B5653FD" w14:textId="77777777" w:rsidR="00DD1B40" w:rsidRPr="00C800A0" w:rsidRDefault="00DD1B40" w:rsidP="00DD1B40">
      <w:pPr>
        <w:spacing w:afterLines="100" w:after="240" w:line="460" w:lineRule="exact"/>
        <w:ind w:firstLineChars="600" w:firstLine="1800"/>
        <w:rPr>
          <w:rFonts w:ascii="黑体" w:eastAsia="黑体" w:hAnsi="黑体" w:hint="eastAsia"/>
          <w:sz w:val="30"/>
          <w:szCs w:val="30"/>
          <w:lang w:eastAsia="zh-CN"/>
        </w:rPr>
      </w:pPr>
      <w:r w:rsidRPr="00C800A0">
        <w:rPr>
          <w:rFonts w:ascii="黑体" w:eastAsia="黑体" w:hAnsi="黑体" w:hint="eastAsia"/>
          <w:sz w:val="30"/>
          <w:szCs w:val="30"/>
          <w:lang w:eastAsia="zh-CN"/>
        </w:rPr>
        <w:t xml:space="preserve">批 </w:t>
      </w:r>
      <w:r w:rsidRPr="00C800A0">
        <w:rPr>
          <w:rFonts w:ascii="黑体" w:eastAsia="黑体" w:hAnsi="黑体"/>
          <w:sz w:val="30"/>
          <w:szCs w:val="30"/>
          <w:lang w:eastAsia="zh-CN"/>
        </w:rPr>
        <w:t xml:space="preserve">   </w:t>
      </w:r>
      <w:r w:rsidRPr="00C800A0">
        <w:rPr>
          <w:rFonts w:ascii="黑体" w:eastAsia="黑体" w:hAnsi="黑体" w:hint="eastAsia"/>
          <w:sz w:val="30"/>
          <w:szCs w:val="30"/>
          <w:lang w:eastAsia="zh-CN"/>
        </w:rPr>
        <w:t xml:space="preserve">准： </w:t>
      </w:r>
      <w:r w:rsidRPr="00C800A0">
        <w:rPr>
          <w:rFonts w:ascii="黑体" w:eastAsia="黑体" w:hAnsi="黑体"/>
          <w:sz w:val="30"/>
          <w:szCs w:val="30"/>
          <w:lang w:eastAsia="zh-CN"/>
        </w:rPr>
        <w:t xml:space="preserve">       </w:t>
      </w:r>
      <w:r w:rsidRPr="00C800A0">
        <w:rPr>
          <w:rFonts w:ascii="黑体" w:eastAsia="黑体" w:hAnsi="黑体" w:hint="eastAsia"/>
          <w:sz w:val="30"/>
          <w:szCs w:val="30"/>
          <w:lang w:eastAsia="zh-CN"/>
        </w:rPr>
        <w:t>日期：</w:t>
      </w:r>
    </w:p>
    <w:p w14:paraId="57BBEDDA" w14:textId="77777777" w:rsidR="00A04D8E" w:rsidRDefault="00CE2A18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bookmarkStart w:id="2" w:name="_Toc6684" w:displacedByCustomXml="next"/>
    <w:sdt>
      <w:sdtPr>
        <w:rPr>
          <w:rFonts w:ascii="宋体" w:hAnsi="宋体" w:cstheme="minorBidi"/>
          <w:sz w:val="24"/>
          <w:szCs w:val="22"/>
          <w:lang w:val="zh-CN" w:eastAsia="en-US"/>
        </w:rPr>
        <w:id w:val="-6994024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43C2C36" w14:textId="53F14D1C" w:rsidR="003B5927" w:rsidRDefault="003B5927" w:rsidP="003B5927">
          <w:pPr>
            <w:pStyle w:val="TOC"/>
            <w:jc w:val="center"/>
          </w:pPr>
          <w:r>
            <w:rPr>
              <w:lang w:val="zh-CN"/>
            </w:rPr>
            <w:t>目录</w:t>
          </w:r>
        </w:p>
        <w:p w14:paraId="1228FCF8" w14:textId="25E22FEA" w:rsidR="00E701F9" w:rsidRDefault="003B5927" w:rsidP="00F6020C">
          <w:pPr>
            <w:pStyle w:val="TOC1"/>
            <w:tabs>
              <w:tab w:val="right" w:leader="dot" w:pos="9062"/>
            </w:tabs>
            <w:adjustRightInd w:val="0"/>
            <w:snapToGrid w:val="0"/>
            <w:spacing w:after="0" w:line="300" w:lineRule="auto"/>
            <w:textAlignment w:val="baseline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175096" w:history="1">
            <w:r w:rsidR="00E701F9" w:rsidRPr="00DE089B">
              <w:rPr>
                <w:rStyle w:val="affc"/>
                <w:noProof/>
                <w:lang w:eastAsia="zh-CN"/>
              </w:rPr>
              <w:t>1  概述</w:t>
            </w:r>
            <w:r w:rsidR="00E701F9">
              <w:rPr>
                <w:rFonts w:hint="eastAsia"/>
                <w:noProof/>
                <w:webHidden/>
              </w:rPr>
              <w:tab/>
            </w:r>
            <w:r w:rsidR="00E701F9">
              <w:rPr>
                <w:rFonts w:hint="eastAsia"/>
                <w:noProof/>
                <w:webHidden/>
              </w:rPr>
              <w:fldChar w:fldCharType="begin"/>
            </w:r>
            <w:r w:rsidR="00E701F9">
              <w:rPr>
                <w:rFonts w:hint="eastAsia"/>
                <w:noProof/>
                <w:webHidden/>
              </w:rPr>
              <w:instrText xml:space="preserve"> </w:instrText>
            </w:r>
            <w:r w:rsidR="00E701F9">
              <w:rPr>
                <w:noProof/>
                <w:webHidden/>
              </w:rPr>
              <w:instrText>PAGEREF _Toc225175096 \h</w:instrText>
            </w:r>
            <w:r w:rsidR="00E701F9">
              <w:rPr>
                <w:rFonts w:hint="eastAsia"/>
                <w:noProof/>
                <w:webHidden/>
              </w:rPr>
              <w:instrText xml:space="preserve"> </w:instrText>
            </w:r>
            <w:r w:rsidR="00E701F9">
              <w:rPr>
                <w:rFonts w:hint="eastAsia"/>
                <w:noProof/>
                <w:webHidden/>
              </w:rPr>
            </w:r>
            <w:r w:rsidR="00E701F9">
              <w:rPr>
                <w:rFonts w:hint="eastAsia"/>
                <w:noProof/>
                <w:webHidden/>
              </w:rPr>
              <w:fldChar w:fldCharType="separate"/>
            </w:r>
            <w:r w:rsidR="00E701F9">
              <w:rPr>
                <w:rFonts w:hint="eastAsia"/>
                <w:noProof/>
                <w:webHidden/>
              </w:rPr>
              <w:t>6</w:t>
            </w:r>
            <w:r w:rsidR="00E701F9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7D7C9A" w14:textId="6308D19C" w:rsidR="00E701F9" w:rsidRDefault="00E701F9">
          <w:pPr>
            <w:pStyle w:val="TOC2"/>
            <w:tabs>
              <w:tab w:val="right" w:leader="dot" w:pos="9062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175097" w:history="1">
            <w:r w:rsidRPr="00DE089B">
              <w:rPr>
                <w:rStyle w:val="affc"/>
                <w:noProof/>
                <w:lang w:eastAsia="zh-CN"/>
              </w:rPr>
              <w:t>1.1  项目背景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_Toc225175097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21F6DC" w14:textId="0B4C9C32" w:rsidR="00E701F9" w:rsidRDefault="00E701F9">
          <w:pPr>
            <w:pStyle w:val="TOC2"/>
            <w:tabs>
              <w:tab w:val="right" w:leader="dot" w:pos="9062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175098" w:history="1">
            <w:r w:rsidRPr="00DE089B">
              <w:rPr>
                <w:rStyle w:val="affc"/>
                <w:noProof/>
                <w:lang w:eastAsia="zh-CN"/>
              </w:rPr>
              <w:t>1.2  项目用途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_Toc225175098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084ABD" w14:textId="44A05C67" w:rsidR="00E701F9" w:rsidRDefault="00E701F9">
          <w:pPr>
            <w:pStyle w:val="TOC3"/>
            <w:tabs>
              <w:tab w:val="right" w:leader="dot" w:pos="9062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175099" w:history="1">
            <w:r w:rsidRPr="00DE089B">
              <w:rPr>
                <w:rStyle w:val="affc"/>
                <w:noProof/>
                <w:lang w:eastAsia="zh-CN"/>
              </w:rPr>
              <w:t>1.  项目管理部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_Toc225175099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27EF07" w14:textId="11F8EBCA" w:rsidR="00E701F9" w:rsidRDefault="00E701F9">
          <w:pPr>
            <w:pStyle w:val="TOC3"/>
            <w:tabs>
              <w:tab w:val="right" w:leader="dot" w:pos="9062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175100" w:history="1">
            <w:r w:rsidRPr="00DE089B">
              <w:rPr>
                <w:rStyle w:val="affc"/>
                <w:noProof/>
                <w:lang w:eastAsia="zh-CN"/>
              </w:rPr>
              <w:t>2.  财务部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_Toc225175100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09CC7D" w14:textId="1155A6ED" w:rsidR="00E701F9" w:rsidRDefault="00E701F9">
          <w:pPr>
            <w:pStyle w:val="TOC3"/>
            <w:tabs>
              <w:tab w:val="right" w:leader="dot" w:pos="9062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175101" w:history="1">
            <w:r w:rsidRPr="00DE089B">
              <w:rPr>
                <w:rStyle w:val="affc"/>
                <w:noProof/>
                <w:lang w:eastAsia="zh-CN"/>
              </w:rPr>
              <w:t>3.  市场部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_Toc225175101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95EEF1" w14:textId="63B6A84B" w:rsidR="00E701F9" w:rsidRDefault="00E701F9">
          <w:pPr>
            <w:pStyle w:val="TOC3"/>
            <w:tabs>
              <w:tab w:val="right" w:leader="dot" w:pos="9062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175102" w:history="1">
            <w:r w:rsidRPr="00DE089B">
              <w:rPr>
                <w:rStyle w:val="affc"/>
                <w:noProof/>
                <w:lang w:eastAsia="zh-CN"/>
              </w:rPr>
              <w:t>4.  商务部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_Toc225175102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  <w:hyperlink w:anchor="_Toc225175103" w:history="1">
            <w:r w:rsidRPr="00DE089B">
              <w:rPr>
                <w:rStyle w:val="affc"/>
                <w:noProof/>
                <w:lang w:eastAsia="zh-CN"/>
              </w:rPr>
              <w:t>5.  综合管理部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_Toc225175103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FC4E38" w14:textId="40FC1DD6" w:rsidR="00E701F9" w:rsidRDefault="00E701F9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175104" w:history="1">
            <w:r w:rsidRPr="00DE089B">
              <w:rPr>
                <w:rStyle w:val="affc"/>
                <w:noProof/>
                <w:lang w:eastAsia="zh-CN"/>
              </w:rPr>
              <w:t>2  项目目标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_Toc225175104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519CCD" w14:textId="710B3A47" w:rsidR="00E701F9" w:rsidRDefault="00E701F9">
          <w:pPr>
            <w:pStyle w:val="TOC2"/>
            <w:tabs>
              <w:tab w:val="right" w:leader="dot" w:pos="9062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175105" w:history="1">
            <w:r w:rsidRPr="00DE089B">
              <w:rPr>
                <w:rStyle w:val="affc"/>
                <w:noProof/>
                <w:lang w:eastAsia="zh-CN"/>
              </w:rPr>
              <w:t>2.1  突破的关键技术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_Toc225175105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F931DF" w14:textId="472D82EB" w:rsidR="00E701F9" w:rsidRDefault="00E701F9">
          <w:pPr>
            <w:pStyle w:val="TOC2"/>
            <w:tabs>
              <w:tab w:val="right" w:leader="dot" w:pos="9062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175106" w:history="1">
            <w:r w:rsidRPr="00DE089B">
              <w:rPr>
                <w:rStyle w:val="affc"/>
                <w:noProof/>
                <w:lang w:eastAsia="zh-CN"/>
              </w:rPr>
              <w:t>2.2  核心目标达成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_Toc225175106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FB2A34" w14:textId="169E159D" w:rsidR="00E701F9" w:rsidRDefault="00E701F9">
          <w:pPr>
            <w:pStyle w:val="TOC2"/>
            <w:tabs>
              <w:tab w:val="right" w:leader="dot" w:pos="9062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175107" w:history="1">
            <w:r w:rsidRPr="00DE089B">
              <w:rPr>
                <w:rStyle w:val="affc"/>
                <w:noProof/>
                <w:lang w:eastAsia="zh-CN"/>
              </w:rPr>
              <w:t>2.3  项目产出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_Toc225175107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8EDFD6" w14:textId="7AD29EC4" w:rsidR="00E701F9" w:rsidRDefault="00E701F9">
          <w:pPr>
            <w:pStyle w:val="TOC3"/>
            <w:tabs>
              <w:tab w:val="right" w:leader="dot" w:pos="9062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175108" w:history="1">
            <w:r w:rsidRPr="00DE089B">
              <w:rPr>
                <w:rStyle w:val="affc"/>
                <w:noProof/>
                <w:lang w:eastAsia="zh-CN"/>
              </w:rPr>
              <w:t>2.3.1  功能交付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_Toc225175108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2DF182" w14:textId="142052A3" w:rsidR="00E701F9" w:rsidRDefault="00E701F9">
          <w:pPr>
            <w:pStyle w:val="TOC3"/>
            <w:tabs>
              <w:tab w:val="right" w:leader="dot" w:pos="9062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175109" w:history="1">
            <w:r w:rsidRPr="00DE089B">
              <w:rPr>
                <w:rStyle w:val="affc"/>
                <w:noProof/>
                <w:lang w:eastAsia="zh-CN"/>
              </w:rPr>
              <w:t>2.3.2  实现的商业目标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_Toc225175109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96B6C3" w14:textId="53344FA0" w:rsidR="00E701F9" w:rsidRDefault="00E701F9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175110" w:history="1">
            <w:r w:rsidRPr="00DE089B">
              <w:rPr>
                <w:rStyle w:val="affc"/>
                <w:noProof/>
                <w:lang w:eastAsia="zh-CN"/>
              </w:rPr>
              <w:t>3  需求分析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_Toc225175110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EE0299" w14:textId="548E2947" w:rsidR="00E701F9" w:rsidRDefault="00E701F9">
          <w:pPr>
            <w:pStyle w:val="TOC2"/>
            <w:tabs>
              <w:tab w:val="right" w:leader="dot" w:pos="9062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175111" w:history="1">
            <w:r w:rsidRPr="00DE089B">
              <w:rPr>
                <w:rStyle w:val="affc"/>
                <w:noProof/>
                <w:lang w:eastAsia="zh-CN"/>
              </w:rPr>
              <w:t>3.1  设计目标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_Toc225175111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E6846B" w14:textId="5FC81F62" w:rsidR="00E701F9" w:rsidRDefault="00E701F9">
          <w:pPr>
            <w:pStyle w:val="TOC3"/>
            <w:tabs>
              <w:tab w:val="right" w:leader="dot" w:pos="9062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175112" w:history="1">
            <w:r w:rsidRPr="00DE089B">
              <w:rPr>
                <w:rStyle w:val="affc"/>
                <w:noProof/>
                <w:lang w:eastAsia="zh-CN"/>
              </w:rPr>
              <w:t>3.1.1  系统建设目标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_Toc225175112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72D8BD" w14:textId="1F01D684" w:rsidR="00E701F9" w:rsidRDefault="00E701F9">
          <w:pPr>
            <w:pStyle w:val="TOC3"/>
            <w:tabs>
              <w:tab w:val="right" w:leader="dot" w:pos="9062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175113" w:history="1">
            <w:r w:rsidRPr="00DE089B">
              <w:rPr>
                <w:rStyle w:val="affc"/>
                <w:noProof/>
              </w:rPr>
              <w:t>3.1.2  非功能性要求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_Toc225175113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F1724B" w14:textId="2A638B8B" w:rsidR="00E701F9" w:rsidRDefault="00E701F9">
          <w:pPr>
            <w:pStyle w:val="TOC2"/>
            <w:tabs>
              <w:tab w:val="right" w:leader="dot" w:pos="9062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175114" w:history="1">
            <w:r w:rsidRPr="00DE089B">
              <w:rPr>
                <w:rStyle w:val="affc"/>
                <w:noProof/>
                <w:lang w:eastAsia="zh-CN"/>
              </w:rPr>
              <w:t>3.2  需求来源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_Toc225175114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BAAAD2" w14:textId="6C7EC120" w:rsidR="00E701F9" w:rsidRDefault="00E701F9">
          <w:pPr>
            <w:pStyle w:val="TOC3"/>
            <w:tabs>
              <w:tab w:val="right" w:leader="dot" w:pos="9062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175115" w:history="1">
            <w:r w:rsidRPr="00DE089B">
              <w:rPr>
                <w:rStyle w:val="affc"/>
                <w:noProof/>
                <w:lang w:eastAsia="zh-CN"/>
              </w:rPr>
              <w:t>3.2.1  业务需求来源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_Toc225175115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3812A2" w14:textId="55103E0F" w:rsidR="00E701F9" w:rsidRDefault="00E701F9">
          <w:pPr>
            <w:pStyle w:val="TOC3"/>
            <w:tabs>
              <w:tab w:val="right" w:leader="dot" w:pos="9062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175116" w:history="1">
            <w:r w:rsidRPr="00DE089B">
              <w:rPr>
                <w:rStyle w:val="affc"/>
                <w:noProof/>
                <w:lang w:eastAsia="zh-CN"/>
              </w:rPr>
              <w:t>3.2.2  技术需求来源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_Toc225175116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2F8A3F" w14:textId="37C50090" w:rsidR="00E701F9" w:rsidRDefault="00E701F9">
          <w:pPr>
            <w:pStyle w:val="TOC2"/>
            <w:tabs>
              <w:tab w:val="right" w:leader="dot" w:pos="9062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175117" w:history="1">
            <w:r w:rsidRPr="00DE089B">
              <w:rPr>
                <w:rStyle w:val="affc"/>
                <w:noProof/>
                <w:lang w:eastAsia="zh-CN"/>
              </w:rPr>
              <w:t>3.3  功能需求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_Toc225175117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D771F9" w14:textId="4CC6A927" w:rsidR="00E701F9" w:rsidRDefault="00E701F9">
          <w:pPr>
            <w:pStyle w:val="TOC3"/>
            <w:tabs>
              <w:tab w:val="right" w:leader="dot" w:pos="9062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175118" w:history="1">
            <w:r w:rsidRPr="00DE089B">
              <w:rPr>
                <w:rStyle w:val="affc"/>
                <w:noProof/>
                <w:lang w:eastAsia="zh-CN"/>
              </w:rPr>
              <w:t>3.3.1  用户与权限管理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_Toc225175118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3C2431" w14:textId="3F6B4BC3" w:rsidR="00E701F9" w:rsidRDefault="00E701F9">
          <w:pPr>
            <w:pStyle w:val="TOC3"/>
            <w:tabs>
              <w:tab w:val="right" w:leader="dot" w:pos="9062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175119" w:history="1">
            <w:r w:rsidRPr="00DE089B">
              <w:rPr>
                <w:rStyle w:val="affc"/>
                <w:noProof/>
                <w:lang w:eastAsia="zh-CN"/>
              </w:rPr>
              <w:t>3.3.2  项目管理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_Toc225175119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453143" w14:textId="301CC1D9" w:rsidR="00E701F9" w:rsidRDefault="00E701F9">
          <w:pPr>
            <w:pStyle w:val="TOC3"/>
            <w:tabs>
              <w:tab w:val="right" w:leader="dot" w:pos="9062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175120" w:history="1">
            <w:r w:rsidRPr="00DE089B">
              <w:rPr>
                <w:rStyle w:val="affc"/>
                <w:noProof/>
                <w:lang w:eastAsia="zh-CN"/>
              </w:rPr>
              <w:t>3.3.3  财务管理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_Toc225175120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7F996E" w14:textId="34BD9D25" w:rsidR="00E701F9" w:rsidRDefault="00E701F9">
          <w:pPr>
            <w:pStyle w:val="TOC3"/>
            <w:tabs>
              <w:tab w:val="right" w:leader="dot" w:pos="9062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175121" w:history="1">
            <w:r w:rsidRPr="00DE089B">
              <w:rPr>
                <w:rStyle w:val="affc"/>
                <w:noProof/>
              </w:rPr>
              <w:t>3.3.4  AI能力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_Toc225175121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2DCC62" w14:textId="303DC37E" w:rsidR="00E701F9" w:rsidRDefault="00E701F9">
          <w:pPr>
            <w:pStyle w:val="TOC3"/>
            <w:tabs>
              <w:tab w:val="right" w:leader="dot" w:pos="9062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175122" w:history="1">
            <w:r w:rsidRPr="00DE089B">
              <w:rPr>
                <w:rStyle w:val="affc"/>
                <w:noProof/>
                <w:lang w:eastAsia="zh-CN"/>
              </w:rPr>
              <w:t>3.3.5  审计合规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_Toc225175122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0680A6" w14:textId="1D815526" w:rsidR="00E701F9" w:rsidRDefault="00E701F9">
          <w:pPr>
            <w:pStyle w:val="TOC3"/>
            <w:tabs>
              <w:tab w:val="right" w:leader="dot" w:pos="9062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175123" w:history="1">
            <w:r w:rsidRPr="00DE089B">
              <w:rPr>
                <w:rStyle w:val="affc"/>
                <w:noProof/>
                <w:lang w:eastAsia="zh-CN"/>
              </w:rPr>
              <w:t>3.3.6  文档管理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_Toc225175123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825138" w14:textId="3C649197" w:rsidR="00E701F9" w:rsidRDefault="00E701F9">
          <w:pPr>
            <w:pStyle w:val="TOC3"/>
            <w:tabs>
              <w:tab w:val="right" w:leader="dot" w:pos="9062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175124" w:history="1">
            <w:r w:rsidRPr="00DE089B">
              <w:rPr>
                <w:rStyle w:val="affc"/>
                <w:noProof/>
                <w:lang w:eastAsia="zh-CN"/>
              </w:rPr>
              <w:t>3.3.7  知识库管理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_Toc225175124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72C748" w14:textId="10E80ED8" w:rsidR="00E701F9" w:rsidRDefault="00E701F9">
          <w:pPr>
            <w:pStyle w:val="TOC2"/>
            <w:tabs>
              <w:tab w:val="right" w:leader="dot" w:pos="9062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175125" w:history="1">
            <w:r w:rsidRPr="00DE089B">
              <w:rPr>
                <w:rStyle w:val="affc"/>
                <w:noProof/>
              </w:rPr>
              <w:t>3.4  知识产权需求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_Toc225175125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53EB66" w14:textId="366E3746" w:rsidR="00E701F9" w:rsidRDefault="00E701F9">
          <w:pPr>
            <w:pStyle w:val="TOC3"/>
            <w:tabs>
              <w:tab w:val="right" w:leader="dot" w:pos="9062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175126" w:history="1">
            <w:r w:rsidRPr="00DE089B">
              <w:rPr>
                <w:rStyle w:val="affc"/>
                <w:noProof/>
              </w:rPr>
              <w:t>3.4.1  发明专利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_Toc225175126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7A8483" w14:textId="0F15A1EE" w:rsidR="00E701F9" w:rsidRDefault="00E701F9">
          <w:pPr>
            <w:pStyle w:val="TOC3"/>
            <w:tabs>
              <w:tab w:val="right" w:leader="dot" w:pos="9062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175127" w:history="1">
            <w:r w:rsidRPr="00DE089B">
              <w:rPr>
                <w:rStyle w:val="affc"/>
                <w:noProof/>
                <w:lang w:eastAsia="zh-CN"/>
              </w:rPr>
              <w:t>3.4.2  软件著作权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_Toc225175127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3A9B56" w14:textId="188B794F" w:rsidR="00E701F9" w:rsidRDefault="00E701F9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175128" w:history="1">
            <w:r w:rsidRPr="00DE089B">
              <w:rPr>
                <w:rStyle w:val="affc"/>
                <w:noProof/>
                <w:lang w:eastAsia="zh-CN"/>
              </w:rPr>
              <w:t>4  方案设计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_Toc225175128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6614EC" w14:textId="2055C4B9" w:rsidR="00E701F9" w:rsidRDefault="00E701F9">
          <w:pPr>
            <w:pStyle w:val="TOC2"/>
            <w:tabs>
              <w:tab w:val="right" w:leader="dot" w:pos="9062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175129" w:history="1">
            <w:r w:rsidRPr="00DE089B">
              <w:rPr>
                <w:rStyle w:val="affc"/>
                <w:noProof/>
                <w:lang w:eastAsia="zh-CN"/>
              </w:rPr>
              <w:t>4.1  总体设计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_Toc225175129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3D840B" w14:textId="6CF70811" w:rsidR="00E701F9" w:rsidRDefault="00E701F9">
          <w:pPr>
            <w:pStyle w:val="TOC3"/>
            <w:tabs>
              <w:tab w:val="right" w:leader="dot" w:pos="9062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175130" w:history="1">
            <w:r w:rsidRPr="00DE089B">
              <w:rPr>
                <w:rStyle w:val="affc"/>
                <w:noProof/>
                <w:lang w:eastAsia="zh-CN"/>
              </w:rPr>
              <w:t>4.1.1  体系架构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_Toc225175130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FF5975" w14:textId="24134E3F" w:rsidR="00E701F9" w:rsidRDefault="00E701F9">
          <w:pPr>
            <w:pStyle w:val="TOC3"/>
            <w:tabs>
              <w:tab w:val="right" w:leader="dot" w:pos="9062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175131" w:history="1">
            <w:r w:rsidRPr="00DE089B">
              <w:rPr>
                <w:rStyle w:val="affc"/>
                <w:noProof/>
              </w:rPr>
              <w:t>4.1.2  系统组成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_Toc225175131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17D7F1" w14:textId="0618BB76" w:rsidR="00E701F9" w:rsidRDefault="00E701F9">
          <w:pPr>
            <w:pStyle w:val="TOC2"/>
            <w:tabs>
              <w:tab w:val="right" w:leader="dot" w:pos="9062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175132" w:history="1">
            <w:r w:rsidRPr="00DE089B">
              <w:rPr>
                <w:rStyle w:val="affc"/>
                <w:noProof/>
                <w:lang w:eastAsia="zh-CN"/>
              </w:rPr>
              <w:t>4.2  功能设计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_Toc225175132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C3E461" w14:textId="0AE3EF38" w:rsidR="00E701F9" w:rsidRDefault="00E701F9">
          <w:pPr>
            <w:pStyle w:val="TOC3"/>
            <w:tabs>
              <w:tab w:val="right" w:leader="dot" w:pos="9062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175133" w:history="1">
            <w:r w:rsidRPr="00DE089B">
              <w:rPr>
                <w:rStyle w:val="affc"/>
                <w:noProof/>
                <w:lang w:eastAsia="zh-CN"/>
              </w:rPr>
              <w:t>4.2.1  用户与权限管理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_Toc225175133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1D6768" w14:textId="38029376" w:rsidR="00E701F9" w:rsidRDefault="00E701F9">
          <w:pPr>
            <w:pStyle w:val="TOC3"/>
            <w:tabs>
              <w:tab w:val="right" w:leader="dot" w:pos="9062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175134" w:history="1">
            <w:r w:rsidRPr="00DE089B">
              <w:rPr>
                <w:rStyle w:val="affc"/>
                <w:noProof/>
              </w:rPr>
              <w:t>4.2.2  项目管理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_Toc225175134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14D887" w14:textId="0C3DB5F2" w:rsidR="00E701F9" w:rsidRDefault="00E701F9">
          <w:pPr>
            <w:pStyle w:val="TOC3"/>
            <w:tabs>
              <w:tab w:val="right" w:leader="dot" w:pos="9062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175135" w:history="1">
            <w:r w:rsidRPr="00DE089B">
              <w:rPr>
                <w:rStyle w:val="affc"/>
                <w:noProof/>
              </w:rPr>
              <w:t>4.2.3  财务管理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_Toc225175135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C35B0D" w14:textId="766468D8" w:rsidR="00E701F9" w:rsidRDefault="00E701F9">
          <w:pPr>
            <w:pStyle w:val="TOC3"/>
            <w:tabs>
              <w:tab w:val="right" w:leader="dot" w:pos="9062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175136" w:history="1">
            <w:r w:rsidRPr="00DE089B">
              <w:rPr>
                <w:rStyle w:val="affc"/>
                <w:noProof/>
              </w:rPr>
              <w:t>4.2.4  AI能力设计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_Toc225175136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8901C7" w14:textId="6079112A" w:rsidR="00E701F9" w:rsidRDefault="00E701F9">
          <w:pPr>
            <w:pStyle w:val="TOC3"/>
            <w:tabs>
              <w:tab w:val="right" w:leader="dot" w:pos="9062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175137" w:history="1">
            <w:r w:rsidRPr="00DE089B">
              <w:rPr>
                <w:rStyle w:val="affc"/>
                <w:noProof/>
              </w:rPr>
              <w:t>4.2.5  标书检查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_Toc225175137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15F308" w14:textId="1CE9C389" w:rsidR="00E701F9" w:rsidRDefault="00E701F9">
          <w:pPr>
            <w:pStyle w:val="TOC3"/>
            <w:tabs>
              <w:tab w:val="right" w:leader="dot" w:pos="9062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175138" w:history="1">
            <w:r w:rsidRPr="00DE089B">
              <w:rPr>
                <w:rStyle w:val="affc"/>
                <w:noProof/>
              </w:rPr>
              <w:t>4.2.6  审计合规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_Toc225175138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19352D" w14:textId="2B1B24AC" w:rsidR="00E701F9" w:rsidRDefault="00E701F9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175139" w:history="1">
            <w:r w:rsidRPr="00DE089B">
              <w:rPr>
                <w:rStyle w:val="affc"/>
                <w:noProof/>
              </w:rPr>
              <w:t>5  进度计划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_Toc225175139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19CCD2" w14:textId="6E85EB32" w:rsidR="00E701F9" w:rsidRDefault="00E701F9">
          <w:pPr>
            <w:pStyle w:val="TOC2"/>
            <w:tabs>
              <w:tab w:val="right" w:leader="dot" w:pos="9062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175140" w:history="1">
            <w:r w:rsidRPr="00DE089B">
              <w:rPr>
                <w:rStyle w:val="affc"/>
                <w:noProof/>
              </w:rPr>
              <w:t>表27  项目进度计划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_Toc225175140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D38D74" w14:textId="77160E9E" w:rsidR="00E701F9" w:rsidRDefault="00E701F9">
          <w:pPr>
            <w:pStyle w:val="TOC2"/>
            <w:tabs>
              <w:tab w:val="right" w:leader="dot" w:pos="9062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175141" w:history="1">
            <w:r w:rsidRPr="00DE089B">
              <w:rPr>
                <w:rStyle w:val="affc"/>
                <w:noProof/>
              </w:rPr>
              <w:t>表28  团队配置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_Toc225175141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E6439A" w14:textId="24BA5209" w:rsidR="00E701F9" w:rsidRDefault="00E701F9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175142" w:history="1">
            <w:r w:rsidRPr="00DE089B">
              <w:rPr>
                <w:rStyle w:val="affc"/>
                <w:noProof/>
              </w:rPr>
              <w:t>6  交付清单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_Toc225175142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BC4814" w14:textId="1A613239" w:rsidR="00E701F9" w:rsidRDefault="00E701F9">
          <w:pPr>
            <w:pStyle w:val="TOC2"/>
            <w:tabs>
              <w:tab w:val="right" w:leader="dot" w:pos="9062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175143" w:history="1">
            <w:r w:rsidRPr="00DE089B">
              <w:rPr>
                <w:rStyle w:val="affc"/>
                <w:noProof/>
                <w:lang w:eastAsia="zh-CN"/>
              </w:rPr>
              <w:t>6.1  产品交付清单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_Toc225175143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261F00" w14:textId="5F6A828C" w:rsidR="00E701F9" w:rsidRDefault="00E701F9">
          <w:pPr>
            <w:pStyle w:val="TOC2"/>
            <w:tabs>
              <w:tab w:val="right" w:leader="dot" w:pos="9062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175144" w:history="1">
            <w:r w:rsidRPr="00DE089B">
              <w:rPr>
                <w:rStyle w:val="affc"/>
                <w:noProof/>
                <w:lang w:eastAsia="zh-CN"/>
              </w:rPr>
              <w:t>6.2  文档交付清单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_Toc225175144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802707" w14:textId="07724FF8" w:rsidR="00E701F9" w:rsidRDefault="00E701F9">
          <w:pPr>
            <w:pStyle w:val="TOC2"/>
            <w:tabs>
              <w:tab w:val="right" w:leader="dot" w:pos="9062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175145" w:history="1">
            <w:r w:rsidRPr="00DE089B">
              <w:rPr>
                <w:rStyle w:val="affc"/>
                <w:noProof/>
                <w:lang w:eastAsia="zh-CN"/>
              </w:rPr>
              <w:t>6.3  知识产权交付清单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_Toc225175145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662430" w14:textId="118B5DEE" w:rsidR="00E701F9" w:rsidRDefault="00E701F9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175146" w:history="1">
            <w:r w:rsidRPr="00DE089B">
              <w:rPr>
                <w:rStyle w:val="affc"/>
                <w:noProof/>
              </w:rPr>
              <w:t>附录A  评审意见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_Toc225175146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872DD1" w14:textId="36B9B5F4" w:rsidR="00E701F9" w:rsidRDefault="00E701F9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175147" w:history="1">
            <w:r w:rsidRPr="00DE089B">
              <w:rPr>
                <w:rStyle w:val="affc"/>
                <w:noProof/>
                <w:lang w:eastAsia="zh-CN"/>
              </w:rPr>
              <w:t>附录B  修改记录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_Toc225175147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78CEE3" w14:textId="2CF55F61" w:rsidR="003B5927" w:rsidRDefault="003B5927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48E456C3" w14:textId="44E870CC" w:rsidR="007533D5" w:rsidRPr="002D48B3" w:rsidRDefault="002D48B3" w:rsidP="00241C98">
      <w:pPr>
        <w:pStyle w:val="21111"/>
        <w:spacing w:line="240" w:lineRule="auto"/>
      </w:pPr>
      <w:r>
        <w:br w:type="page"/>
      </w:r>
    </w:p>
    <w:p w14:paraId="17C9361B" w14:textId="72A7AEA1" w:rsidR="00A04D8E" w:rsidRDefault="00CE2A18">
      <w:pPr>
        <w:pStyle w:val="aff5"/>
        <w:outlineLvl w:val="0"/>
        <w:rPr>
          <w:rFonts w:hint="eastAsia"/>
          <w:lang w:eastAsia="zh-CN"/>
        </w:rPr>
      </w:pPr>
      <w:bookmarkStart w:id="3" w:name="_Toc224991063"/>
      <w:bookmarkStart w:id="4" w:name="_Toc225174788"/>
      <w:bookmarkStart w:id="5" w:name="_Toc225175096"/>
      <w:proofErr w:type="gramStart"/>
      <w:r>
        <w:rPr>
          <w:lang w:eastAsia="zh-CN"/>
        </w:rPr>
        <w:lastRenderedPageBreak/>
        <w:t>1  概述</w:t>
      </w:r>
      <w:bookmarkEnd w:id="2"/>
      <w:bookmarkEnd w:id="3"/>
      <w:bookmarkEnd w:id="4"/>
      <w:bookmarkEnd w:id="5"/>
      <w:proofErr w:type="gramEnd"/>
    </w:p>
    <w:p w14:paraId="1D2D6DD9" w14:textId="77777777" w:rsidR="00A04D8E" w:rsidRDefault="00CE2A18">
      <w:pPr>
        <w:pStyle w:val="aff6"/>
        <w:outlineLvl w:val="1"/>
        <w:rPr>
          <w:rFonts w:hint="eastAsia"/>
          <w:lang w:eastAsia="zh-CN"/>
        </w:rPr>
      </w:pPr>
      <w:bookmarkStart w:id="6" w:name="_Toc20963"/>
      <w:bookmarkStart w:id="7" w:name="_Toc224991064"/>
      <w:bookmarkStart w:id="8" w:name="_Toc225174789"/>
      <w:bookmarkStart w:id="9" w:name="_Toc225175097"/>
      <w:proofErr w:type="gramStart"/>
      <w:r>
        <w:rPr>
          <w:lang w:eastAsia="zh-CN"/>
        </w:rPr>
        <w:t>1.1  项目背景</w:t>
      </w:r>
      <w:bookmarkEnd w:id="6"/>
      <w:bookmarkEnd w:id="7"/>
      <w:bookmarkEnd w:id="8"/>
      <w:bookmarkEnd w:id="9"/>
      <w:proofErr w:type="gramEnd"/>
    </w:p>
    <w:p w14:paraId="72DBCE9C" w14:textId="77777777" w:rsidR="00A04D8E" w:rsidRDefault="00CE2A18">
      <w:pPr>
        <w:pStyle w:val="19"/>
        <w:rPr>
          <w:rFonts w:hint="eastAsia"/>
          <w:lang w:eastAsia="zh-CN"/>
        </w:rPr>
      </w:pPr>
      <w:r>
        <w:rPr>
          <w:lang w:eastAsia="zh-CN"/>
        </w:rPr>
        <w:t>随着企业数字化转型加速，传统项目管理方式已无法满足复杂多变的业务需求。本项目旨在构建一个基于AI的智能化全流程管理平台，通过整合项目立项、执行、监控、结项等核心场景，融合财务数据管理与智能分析，为企业提供端到端的智能化解决方案。</w:t>
      </w:r>
    </w:p>
    <w:p w14:paraId="75921A06" w14:textId="77777777" w:rsidR="00A04D8E" w:rsidRDefault="00CE2A18">
      <w:pPr>
        <w:pStyle w:val="aff6"/>
        <w:outlineLvl w:val="1"/>
        <w:rPr>
          <w:rFonts w:hint="eastAsia"/>
          <w:lang w:eastAsia="zh-CN"/>
        </w:rPr>
      </w:pPr>
      <w:bookmarkStart w:id="10" w:name="_Toc31732"/>
      <w:bookmarkStart w:id="11" w:name="_Toc224991065"/>
      <w:bookmarkStart w:id="12" w:name="_Toc225174790"/>
      <w:bookmarkStart w:id="13" w:name="_Toc225175098"/>
      <w:proofErr w:type="gramStart"/>
      <w:r>
        <w:rPr>
          <w:lang w:eastAsia="zh-CN"/>
        </w:rPr>
        <w:t>1.2  项目用途</w:t>
      </w:r>
      <w:bookmarkEnd w:id="10"/>
      <w:bookmarkEnd w:id="11"/>
      <w:bookmarkEnd w:id="12"/>
      <w:bookmarkEnd w:id="13"/>
      <w:proofErr w:type="gramEnd"/>
    </w:p>
    <w:p w14:paraId="00FD52FE" w14:textId="77777777" w:rsidR="00A04D8E" w:rsidRDefault="00CE2A18">
      <w:pPr>
        <w:pStyle w:val="19"/>
        <w:rPr>
          <w:rFonts w:hint="eastAsia"/>
          <w:lang w:eastAsia="zh-CN"/>
        </w:rPr>
      </w:pPr>
      <w:r>
        <w:rPr>
          <w:lang w:eastAsia="zh-CN"/>
        </w:rPr>
        <w:t>本系统面向企业内部管理，主要服务于以下业务场景：</w:t>
      </w:r>
    </w:p>
    <w:p w14:paraId="116582AA" w14:textId="77B92479" w:rsidR="00A04D8E" w:rsidRDefault="00CE2A18">
      <w:pPr>
        <w:pStyle w:val="aff7"/>
        <w:outlineLvl w:val="2"/>
        <w:rPr>
          <w:rFonts w:hint="eastAsia"/>
          <w:lang w:eastAsia="zh-CN"/>
        </w:rPr>
      </w:pPr>
      <w:bookmarkStart w:id="14" w:name="_Toc9923"/>
      <w:bookmarkStart w:id="15" w:name="_Toc224991066"/>
      <w:bookmarkStart w:id="16" w:name="_Toc225174791"/>
      <w:bookmarkStart w:id="17" w:name="_Toc225175099"/>
      <w:r>
        <w:rPr>
          <w:lang w:eastAsia="zh-CN"/>
        </w:rPr>
        <w:t>1.  项目管理</w:t>
      </w:r>
      <w:bookmarkEnd w:id="14"/>
      <w:bookmarkEnd w:id="15"/>
      <w:bookmarkEnd w:id="16"/>
      <w:bookmarkEnd w:id="17"/>
    </w:p>
    <w:p w14:paraId="7E52638F" w14:textId="77777777" w:rsidR="00A04D8E" w:rsidRDefault="00CE2A18">
      <w:pPr>
        <w:pStyle w:val="aff9"/>
        <w:rPr>
          <w:rFonts w:hint="eastAsia"/>
          <w:lang w:eastAsia="zh-CN"/>
        </w:rPr>
      </w:pPr>
      <w:r>
        <w:rPr>
          <w:lang w:eastAsia="zh-CN"/>
        </w:rPr>
        <w:t>项目全生命周期跟踪：从立项审批到项目结项全程可视化</w:t>
      </w:r>
    </w:p>
    <w:p w14:paraId="39C26C4F" w14:textId="77777777" w:rsidR="00A04D8E" w:rsidRDefault="00CE2A18">
      <w:pPr>
        <w:pStyle w:val="aff9"/>
        <w:rPr>
          <w:rFonts w:hint="eastAsia"/>
          <w:lang w:eastAsia="zh-CN"/>
        </w:rPr>
      </w:pPr>
      <w:r>
        <w:rPr>
          <w:lang w:eastAsia="zh-CN"/>
        </w:rPr>
        <w:t>项目进度监控：实时掌握各项目阶段完成情况</w:t>
      </w:r>
    </w:p>
    <w:p w14:paraId="72C1DE99" w14:textId="77777777" w:rsidR="00A04D8E" w:rsidRDefault="00CE2A18">
      <w:pPr>
        <w:pStyle w:val="aff9"/>
        <w:rPr>
          <w:rFonts w:hint="eastAsia"/>
          <w:lang w:eastAsia="zh-CN"/>
        </w:rPr>
      </w:pPr>
      <w:r>
        <w:rPr>
          <w:lang w:eastAsia="zh-CN"/>
        </w:rPr>
        <w:t>项目成本管控：预算编制、执行监控、超支预警</w:t>
      </w:r>
    </w:p>
    <w:p w14:paraId="128593DD" w14:textId="77777777" w:rsidR="00A04D8E" w:rsidRDefault="00CE2A18">
      <w:pPr>
        <w:pStyle w:val="aff9"/>
        <w:rPr>
          <w:rFonts w:hint="eastAsia"/>
          <w:lang w:eastAsia="zh-CN"/>
        </w:rPr>
      </w:pPr>
      <w:r>
        <w:rPr>
          <w:lang w:eastAsia="zh-CN"/>
        </w:rPr>
        <w:t>项目绩效分析：多维度分析项目投入产出比</w:t>
      </w:r>
    </w:p>
    <w:p w14:paraId="29863790" w14:textId="14B92B5F" w:rsidR="00A04D8E" w:rsidRDefault="00CE2A18">
      <w:pPr>
        <w:pStyle w:val="aff7"/>
        <w:outlineLvl w:val="2"/>
        <w:rPr>
          <w:rFonts w:hint="eastAsia"/>
          <w:lang w:eastAsia="zh-CN"/>
        </w:rPr>
      </w:pPr>
      <w:bookmarkStart w:id="18" w:name="_Toc5064"/>
      <w:bookmarkStart w:id="19" w:name="_Toc224991067"/>
      <w:bookmarkStart w:id="20" w:name="_Toc225174792"/>
      <w:bookmarkStart w:id="21" w:name="_Toc225175100"/>
      <w:r>
        <w:rPr>
          <w:lang w:eastAsia="zh-CN"/>
        </w:rPr>
        <w:t>2.  财务</w:t>
      </w:r>
      <w:bookmarkEnd w:id="18"/>
      <w:bookmarkEnd w:id="19"/>
      <w:bookmarkEnd w:id="20"/>
      <w:bookmarkEnd w:id="21"/>
    </w:p>
    <w:p w14:paraId="1D0E6495" w14:textId="77777777" w:rsidR="00A04D8E" w:rsidRDefault="00CE2A18">
      <w:pPr>
        <w:pStyle w:val="aff9"/>
        <w:rPr>
          <w:rFonts w:hint="eastAsia"/>
          <w:lang w:eastAsia="zh-CN"/>
        </w:rPr>
      </w:pPr>
      <w:r>
        <w:rPr>
          <w:lang w:eastAsia="zh-CN"/>
        </w:rPr>
        <w:t>项目成本核算：自动归集人工成本、报销费用、采购成本</w:t>
      </w:r>
    </w:p>
    <w:p w14:paraId="4C3576BA" w14:textId="77777777" w:rsidR="00A04D8E" w:rsidRDefault="00CE2A18">
      <w:pPr>
        <w:pStyle w:val="aff9"/>
        <w:rPr>
          <w:rFonts w:hint="eastAsia"/>
          <w:lang w:eastAsia="zh-CN"/>
        </w:rPr>
      </w:pPr>
      <w:r>
        <w:rPr>
          <w:lang w:eastAsia="zh-CN"/>
        </w:rPr>
        <w:t>利润分析：实时计算项目利润，支持预算对比</w:t>
      </w:r>
    </w:p>
    <w:p w14:paraId="3A18AC2A" w14:textId="77777777" w:rsidR="00A04D8E" w:rsidRDefault="00CE2A18">
      <w:pPr>
        <w:pStyle w:val="aff9"/>
        <w:rPr>
          <w:rFonts w:hint="eastAsia"/>
          <w:lang w:eastAsia="zh-CN"/>
        </w:rPr>
      </w:pPr>
      <w:r>
        <w:rPr>
          <w:lang w:eastAsia="zh-CN"/>
        </w:rPr>
        <w:t>财务报表：自动生成项目财务报表、成本分析报告</w:t>
      </w:r>
    </w:p>
    <w:p w14:paraId="5F91A4FE" w14:textId="77777777" w:rsidR="00A04D8E" w:rsidRDefault="00CE2A18">
      <w:pPr>
        <w:pStyle w:val="aff9"/>
        <w:rPr>
          <w:rFonts w:hint="eastAsia"/>
          <w:lang w:eastAsia="zh-CN"/>
        </w:rPr>
      </w:pPr>
      <w:r>
        <w:rPr>
          <w:lang w:eastAsia="zh-CN"/>
        </w:rPr>
        <w:t>费用合规检查：自动校验费用报销合规性</w:t>
      </w:r>
    </w:p>
    <w:p w14:paraId="71738707" w14:textId="1EC1A744" w:rsidR="00A04D8E" w:rsidRDefault="00CE2A18">
      <w:pPr>
        <w:pStyle w:val="aff7"/>
        <w:outlineLvl w:val="2"/>
        <w:rPr>
          <w:rFonts w:hint="eastAsia"/>
          <w:lang w:eastAsia="zh-CN"/>
        </w:rPr>
      </w:pPr>
      <w:bookmarkStart w:id="22" w:name="_Toc2835"/>
      <w:bookmarkStart w:id="23" w:name="_Toc224991068"/>
      <w:bookmarkStart w:id="24" w:name="_Toc225174793"/>
      <w:bookmarkStart w:id="25" w:name="_Toc225175101"/>
      <w:r>
        <w:rPr>
          <w:lang w:eastAsia="zh-CN"/>
        </w:rPr>
        <w:t xml:space="preserve">3.  </w:t>
      </w:r>
      <w:r w:rsidR="00C92837">
        <w:rPr>
          <w:rFonts w:hint="eastAsia"/>
          <w:lang w:eastAsia="zh-CN"/>
        </w:rPr>
        <w:t>市场</w:t>
      </w:r>
      <w:bookmarkEnd w:id="22"/>
      <w:bookmarkEnd w:id="23"/>
      <w:bookmarkEnd w:id="24"/>
      <w:bookmarkEnd w:id="25"/>
    </w:p>
    <w:p w14:paraId="781000D0" w14:textId="77777777" w:rsidR="00A04D8E" w:rsidRDefault="00CE2A18">
      <w:pPr>
        <w:pStyle w:val="aff9"/>
        <w:rPr>
          <w:rFonts w:hint="eastAsia"/>
          <w:lang w:eastAsia="zh-CN"/>
        </w:rPr>
      </w:pPr>
      <w:r>
        <w:rPr>
          <w:lang w:eastAsia="zh-CN"/>
        </w:rPr>
        <w:t>标书智能辅助：自动检查标书完整性、合规性、技术方案</w:t>
      </w:r>
    </w:p>
    <w:p w14:paraId="18FC33B6" w14:textId="77777777" w:rsidR="00A04D8E" w:rsidRDefault="00CE2A18">
      <w:pPr>
        <w:pStyle w:val="aff9"/>
        <w:rPr>
          <w:rFonts w:hint="eastAsia"/>
          <w:lang w:eastAsia="zh-CN"/>
        </w:rPr>
      </w:pPr>
      <w:r>
        <w:rPr>
          <w:lang w:eastAsia="zh-CN"/>
        </w:rPr>
        <w:t>历史案例参考：快速检索相似历史项目案例</w:t>
      </w:r>
    </w:p>
    <w:p w14:paraId="1E58823E" w14:textId="77777777" w:rsidR="00A04D8E" w:rsidRDefault="00CE2A18">
      <w:pPr>
        <w:pStyle w:val="aff9"/>
        <w:rPr>
          <w:rFonts w:hint="eastAsia"/>
          <w:lang w:eastAsia="zh-CN"/>
        </w:rPr>
      </w:pPr>
      <w:r>
        <w:rPr>
          <w:lang w:eastAsia="zh-CN"/>
        </w:rPr>
        <w:t>成本估算辅助：基于历史数据辅助投标报价</w:t>
      </w:r>
    </w:p>
    <w:p w14:paraId="4489560C" w14:textId="77777777" w:rsidR="00A04D8E" w:rsidRDefault="00CE2A18">
      <w:pPr>
        <w:pStyle w:val="aff9"/>
        <w:rPr>
          <w:rFonts w:hint="eastAsia"/>
          <w:lang w:eastAsia="zh-CN"/>
        </w:rPr>
      </w:pPr>
      <w:r>
        <w:rPr>
          <w:lang w:eastAsia="zh-CN"/>
        </w:rPr>
        <w:t>合同条款检查：自动比对合同关键条款</w:t>
      </w:r>
    </w:p>
    <w:p w14:paraId="63B6D5CF" w14:textId="063AA7AF" w:rsidR="00A04D8E" w:rsidRDefault="00CE2A18">
      <w:pPr>
        <w:pStyle w:val="aff7"/>
        <w:outlineLvl w:val="2"/>
        <w:rPr>
          <w:rFonts w:hint="eastAsia"/>
          <w:lang w:eastAsia="zh-CN"/>
        </w:rPr>
      </w:pPr>
      <w:bookmarkStart w:id="26" w:name="_Toc5650"/>
      <w:bookmarkStart w:id="27" w:name="_Toc224991069"/>
      <w:bookmarkStart w:id="28" w:name="_Toc225174794"/>
      <w:bookmarkStart w:id="29" w:name="_Toc225175102"/>
      <w:r>
        <w:rPr>
          <w:lang w:eastAsia="zh-CN"/>
        </w:rPr>
        <w:t xml:space="preserve">4.  </w:t>
      </w:r>
      <w:r w:rsidR="00EB4C4F">
        <w:rPr>
          <w:rFonts w:hint="eastAsia"/>
          <w:lang w:eastAsia="zh-CN"/>
        </w:rPr>
        <w:t>商务</w:t>
      </w:r>
      <w:bookmarkEnd w:id="26"/>
      <w:bookmarkEnd w:id="27"/>
      <w:bookmarkEnd w:id="28"/>
      <w:bookmarkEnd w:id="29"/>
    </w:p>
    <w:p w14:paraId="78356307" w14:textId="77777777" w:rsidR="00A04D8E" w:rsidRDefault="00CE2A18">
      <w:pPr>
        <w:pStyle w:val="aff9"/>
        <w:rPr>
          <w:rFonts w:hint="eastAsia"/>
          <w:lang w:eastAsia="zh-CN"/>
        </w:rPr>
      </w:pPr>
      <w:r>
        <w:rPr>
          <w:lang w:eastAsia="zh-CN"/>
        </w:rPr>
        <w:t>合规自动检查：基于规则引擎自动检测违规行为</w:t>
      </w:r>
    </w:p>
    <w:p w14:paraId="3324F4E9" w14:textId="77777777" w:rsidR="00A04D8E" w:rsidRDefault="00CE2A18">
      <w:pPr>
        <w:pStyle w:val="aff9"/>
        <w:rPr>
          <w:rFonts w:hint="eastAsia"/>
          <w:lang w:eastAsia="zh-CN"/>
        </w:rPr>
      </w:pPr>
      <w:r>
        <w:rPr>
          <w:lang w:eastAsia="zh-CN"/>
        </w:rPr>
        <w:lastRenderedPageBreak/>
        <w:t>风险预警：实时监控项目风险指标，自动预警</w:t>
      </w:r>
    </w:p>
    <w:p w14:paraId="2BD461BE" w14:textId="77777777" w:rsidR="00A04D8E" w:rsidRDefault="00CE2A18">
      <w:pPr>
        <w:pStyle w:val="aff9"/>
        <w:rPr>
          <w:rFonts w:hint="eastAsia"/>
          <w:lang w:eastAsia="zh-CN"/>
        </w:rPr>
      </w:pPr>
      <w:r>
        <w:rPr>
          <w:lang w:eastAsia="zh-CN"/>
        </w:rPr>
        <w:t>审计报告生成：自动生成阶段性审计报告</w:t>
      </w:r>
    </w:p>
    <w:p w14:paraId="0DB67A5D" w14:textId="77777777" w:rsidR="00A04D8E" w:rsidRDefault="00CE2A18">
      <w:pPr>
        <w:pStyle w:val="aff9"/>
        <w:rPr>
          <w:rFonts w:hint="eastAsia"/>
          <w:lang w:eastAsia="zh-CN"/>
        </w:rPr>
      </w:pPr>
      <w:r>
        <w:rPr>
          <w:lang w:eastAsia="zh-CN"/>
        </w:rPr>
        <w:t>整改跟踪：跟踪问题整改落实情况</w:t>
      </w:r>
    </w:p>
    <w:p w14:paraId="2C80E813" w14:textId="3406C25C" w:rsidR="00A04D8E" w:rsidRDefault="00CE2A18">
      <w:pPr>
        <w:pStyle w:val="aff7"/>
        <w:outlineLvl w:val="2"/>
        <w:rPr>
          <w:rFonts w:hint="eastAsia"/>
          <w:lang w:eastAsia="zh-CN"/>
        </w:rPr>
      </w:pPr>
      <w:bookmarkStart w:id="30" w:name="_Toc24224"/>
      <w:bookmarkStart w:id="31" w:name="_Toc224991070"/>
      <w:bookmarkStart w:id="32" w:name="_Toc225174795"/>
      <w:bookmarkStart w:id="33" w:name="_Toc225175103"/>
      <w:r>
        <w:rPr>
          <w:lang w:eastAsia="zh-CN"/>
        </w:rPr>
        <w:t>5.  综合管理</w:t>
      </w:r>
      <w:bookmarkEnd w:id="30"/>
      <w:bookmarkEnd w:id="31"/>
      <w:bookmarkEnd w:id="32"/>
      <w:bookmarkEnd w:id="33"/>
    </w:p>
    <w:p w14:paraId="6853F3C5" w14:textId="77777777" w:rsidR="00A04D8E" w:rsidRDefault="00CE2A18">
      <w:pPr>
        <w:pStyle w:val="aff9"/>
        <w:rPr>
          <w:rFonts w:hint="eastAsia"/>
          <w:lang w:eastAsia="zh-CN"/>
        </w:rPr>
      </w:pPr>
      <w:r>
        <w:rPr>
          <w:lang w:eastAsia="zh-CN"/>
        </w:rPr>
        <w:t>知识库建设：统一管理企业知识资产（合同、标书、制度）</w:t>
      </w:r>
    </w:p>
    <w:p w14:paraId="77BBC8B8" w14:textId="77777777" w:rsidR="00A04D8E" w:rsidRDefault="00CE2A18">
      <w:pPr>
        <w:pStyle w:val="aff9"/>
        <w:rPr>
          <w:rFonts w:hint="eastAsia"/>
          <w:lang w:eastAsia="zh-CN"/>
        </w:rPr>
      </w:pPr>
      <w:r>
        <w:rPr>
          <w:lang w:eastAsia="zh-CN"/>
        </w:rPr>
        <w:t>文档智能检索：语义化检索，快速定位所需文档</w:t>
      </w:r>
    </w:p>
    <w:p w14:paraId="7A103A38" w14:textId="77777777" w:rsidR="00A04D8E" w:rsidRDefault="00CE2A18">
      <w:pPr>
        <w:pStyle w:val="aff9"/>
        <w:rPr>
          <w:rFonts w:hint="eastAsia"/>
          <w:lang w:eastAsia="zh-CN"/>
        </w:rPr>
      </w:pPr>
      <w:r>
        <w:rPr>
          <w:lang w:eastAsia="zh-CN"/>
        </w:rPr>
        <w:t>人员工时管理：记录员工工作投入，支持成本分摊</w:t>
      </w:r>
    </w:p>
    <w:p w14:paraId="35183893" w14:textId="77777777" w:rsidR="00A04D8E" w:rsidRDefault="00CE2A18">
      <w:pPr>
        <w:pStyle w:val="aff5"/>
        <w:outlineLvl w:val="0"/>
        <w:rPr>
          <w:rFonts w:hint="eastAsia"/>
          <w:lang w:eastAsia="zh-CN"/>
        </w:rPr>
      </w:pPr>
      <w:bookmarkStart w:id="34" w:name="_Toc21442"/>
      <w:bookmarkStart w:id="35" w:name="_Toc224991071"/>
      <w:bookmarkStart w:id="36" w:name="_Toc225174796"/>
      <w:bookmarkStart w:id="37" w:name="_Toc225175104"/>
      <w:proofErr w:type="gramStart"/>
      <w:r>
        <w:rPr>
          <w:lang w:eastAsia="zh-CN"/>
        </w:rPr>
        <w:t>2  项目目标</w:t>
      </w:r>
      <w:bookmarkEnd w:id="34"/>
      <w:bookmarkEnd w:id="35"/>
      <w:bookmarkEnd w:id="36"/>
      <w:bookmarkEnd w:id="37"/>
      <w:proofErr w:type="gramEnd"/>
    </w:p>
    <w:p w14:paraId="7D3F3079" w14:textId="77777777" w:rsidR="00A04D8E" w:rsidRDefault="00CE2A18">
      <w:pPr>
        <w:pStyle w:val="aff6"/>
        <w:outlineLvl w:val="1"/>
        <w:rPr>
          <w:rFonts w:hint="eastAsia"/>
          <w:lang w:eastAsia="zh-CN"/>
        </w:rPr>
      </w:pPr>
      <w:bookmarkStart w:id="38" w:name="_Toc9642"/>
      <w:bookmarkStart w:id="39" w:name="_Toc224991072"/>
      <w:bookmarkStart w:id="40" w:name="_Toc225174797"/>
      <w:bookmarkStart w:id="41" w:name="_Toc225175105"/>
      <w:proofErr w:type="gramStart"/>
      <w:r>
        <w:rPr>
          <w:lang w:eastAsia="zh-CN"/>
        </w:rPr>
        <w:t>2.1  突破的关键技术</w:t>
      </w:r>
      <w:bookmarkEnd w:id="38"/>
      <w:bookmarkEnd w:id="39"/>
      <w:bookmarkEnd w:id="40"/>
      <w:bookmarkEnd w:id="41"/>
      <w:proofErr w:type="gramEnd"/>
    </w:p>
    <w:p w14:paraId="7C338053" w14:textId="77777777" w:rsidR="00A04D8E" w:rsidRDefault="00CE2A18">
      <w:pPr>
        <w:pStyle w:val="affa"/>
        <w:rPr>
          <w:rFonts w:hint="eastAsia"/>
        </w:rPr>
      </w:pPr>
      <w:r>
        <w:t>表</w:t>
      </w:r>
      <w:proofErr w:type="gramStart"/>
      <w:r>
        <w:t xml:space="preserve">1  </w:t>
      </w:r>
      <w:proofErr w:type="spellStart"/>
      <w:r>
        <w:t>突破的关键技术</w:t>
      </w:r>
      <w:proofErr w:type="spellEnd"/>
      <w:proofErr w:type="gram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1844"/>
        <w:gridCol w:w="3259"/>
        <w:gridCol w:w="2835"/>
      </w:tblGrid>
      <w:tr w:rsidR="00A04D8E" w14:paraId="342954CD" w14:textId="77777777" w:rsidTr="00482994">
        <w:trPr>
          <w:jc w:val="center"/>
        </w:trPr>
        <w:tc>
          <w:tcPr>
            <w:tcW w:w="85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CEDF6B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序号</w:t>
            </w:r>
            <w:proofErr w:type="spellEnd"/>
          </w:p>
        </w:tc>
        <w:tc>
          <w:tcPr>
            <w:tcW w:w="1844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5E0209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关键技术</w:t>
            </w:r>
            <w:proofErr w:type="spellEnd"/>
          </w:p>
        </w:tc>
        <w:tc>
          <w:tcPr>
            <w:tcW w:w="3259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80D7E7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技术描述</w:t>
            </w:r>
            <w:proofErr w:type="spellEnd"/>
          </w:p>
        </w:tc>
        <w:tc>
          <w:tcPr>
            <w:tcW w:w="2835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E7A171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创新点</w:t>
            </w:r>
            <w:proofErr w:type="spellEnd"/>
          </w:p>
        </w:tc>
      </w:tr>
      <w:tr w:rsidR="00A04D8E" w14:paraId="235B1B9E" w14:textId="77777777" w:rsidTr="00482994">
        <w:trPr>
          <w:jc w:val="center"/>
        </w:trPr>
        <w:tc>
          <w:tcPr>
            <w:tcW w:w="8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A713C4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84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AE1122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多Agent协同架构</w:t>
            </w:r>
            <w:proofErr w:type="spellEnd"/>
          </w:p>
        </w:tc>
        <w:tc>
          <w:tcPr>
            <w:tcW w:w="325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D41167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6大Agent（Data/AI Analysis/Finance/Audit/Document/</w:t>
            </w:r>
            <w:proofErr w:type="spellStart"/>
            <w:r>
              <w:rPr>
                <w:sz w:val="21"/>
              </w:rPr>
              <w:t>Bidding）分工协作，实现复杂业务场景的智能处理</w:t>
            </w:r>
            <w:proofErr w:type="spellEnd"/>
          </w:p>
        </w:tc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AC8446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Agent间通信协议、任务调度与结果聚合机制</w:t>
            </w:r>
          </w:p>
        </w:tc>
      </w:tr>
      <w:tr w:rsidR="00A04D8E" w14:paraId="62458147" w14:textId="77777777" w:rsidTr="00482994">
        <w:trPr>
          <w:jc w:val="center"/>
        </w:trPr>
        <w:tc>
          <w:tcPr>
            <w:tcW w:w="85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3F39FD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84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A08497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RAG增强检索</w:t>
            </w:r>
            <w:proofErr w:type="spellEnd"/>
          </w:p>
        </w:tc>
        <w:tc>
          <w:tcPr>
            <w:tcW w:w="3259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0B5B10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结合向量数据库（</w:t>
            </w:r>
            <w:proofErr w:type="spellStart"/>
            <w:r>
              <w:rPr>
                <w:sz w:val="21"/>
                <w:lang w:eastAsia="zh-CN"/>
              </w:rPr>
              <w:t>pgvector</w:t>
            </w:r>
            <w:proofErr w:type="spellEnd"/>
            <w:r>
              <w:rPr>
                <w:sz w:val="21"/>
                <w:lang w:eastAsia="zh-CN"/>
              </w:rPr>
              <w:t>）与BM25混合检索，提升知识获取准确率</w:t>
            </w:r>
          </w:p>
        </w:tc>
        <w:tc>
          <w:tcPr>
            <w:tcW w:w="2835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B15638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语义分块策略、混合检索权重自适应</w:t>
            </w:r>
          </w:p>
        </w:tc>
      </w:tr>
      <w:tr w:rsidR="00A04D8E" w14:paraId="70FE363A" w14:textId="77777777" w:rsidTr="00482994">
        <w:trPr>
          <w:jc w:val="center"/>
        </w:trPr>
        <w:tc>
          <w:tcPr>
            <w:tcW w:w="8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7D5FF4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84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D6E158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Function Calling</w:t>
            </w:r>
          </w:p>
        </w:tc>
        <w:tc>
          <w:tcPr>
            <w:tcW w:w="325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8FAE4E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AI模型调用业务系统函数，实现数据查询、计算等操作</w:t>
            </w:r>
          </w:p>
        </w:tc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1ECF2A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标准函数定义、参数校验与结果转换</w:t>
            </w:r>
          </w:p>
        </w:tc>
      </w:tr>
      <w:tr w:rsidR="00A04D8E" w14:paraId="2D8E5ED8" w14:textId="77777777" w:rsidTr="00482994">
        <w:trPr>
          <w:jc w:val="center"/>
        </w:trPr>
        <w:tc>
          <w:tcPr>
            <w:tcW w:w="85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734335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184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E63712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智能标书检查</w:t>
            </w:r>
            <w:proofErr w:type="spellEnd"/>
          </w:p>
        </w:tc>
        <w:tc>
          <w:tcPr>
            <w:tcW w:w="3259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DBA02E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基于历史案例和知识库的AI辅助检查，覆盖格式、资格、技术、商务、合规等维度</w:t>
            </w:r>
          </w:p>
        </w:tc>
        <w:tc>
          <w:tcPr>
            <w:tcW w:w="2835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9CDB1A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多维度评分模型、风险识别与建议生成</w:t>
            </w:r>
          </w:p>
        </w:tc>
      </w:tr>
      <w:tr w:rsidR="00A04D8E" w14:paraId="4A7DCCE9" w14:textId="77777777" w:rsidTr="00482994">
        <w:trPr>
          <w:jc w:val="center"/>
        </w:trPr>
        <w:tc>
          <w:tcPr>
            <w:tcW w:w="8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D95B9C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lastRenderedPageBreak/>
              <w:t>5</w:t>
            </w:r>
          </w:p>
        </w:tc>
        <w:tc>
          <w:tcPr>
            <w:tcW w:w="184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9C5307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自动成本核算</w:t>
            </w:r>
            <w:proofErr w:type="spellEnd"/>
          </w:p>
        </w:tc>
        <w:tc>
          <w:tcPr>
            <w:tcW w:w="325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2A07D7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基于工时×费率自动计算人力成本，结合报销和采购实现全成本归集</w:t>
            </w:r>
          </w:p>
        </w:tc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7B83D9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成本归集算法、利润实时计算模型</w:t>
            </w:r>
          </w:p>
        </w:tc>
      </w:tr>
    </w:tbl>
    <w:p w14:paraId="572ADF82" w14:textId="77777777" w:rsidR="00A04D8E" w:rsidRDefault="00CE2A18">
      <w:pPr>
        <w:pStyle w:val="aff6"/>
        <w:outlineLvl w:val="1"/>
        <w:rPr>
          <w:rFonts w:hint="eastAsia"/>
          <w:lang w:eastAsia="zh-CN"/>
        </w:rPr>
      </w:pPr>
      <w:bookmarkStart w:id="42" w:name="_Toc762"/>
      <w:bookmarkStart w:id="43" w:name="_Toc224991073"/>
      <w:bookmarkStart w:id="44" w:name="_Toc225174798"/>
      <w:bookmarkStart w:id="45" w:name="_Toc225175106"/>
      <w:proofErr w:type="gramStart"/>
      <w:r>
        <w:rPr>
          <w:lang w:eastAsia="zh-CN"/>
        </w:rPr>
        <w:t>2.2  核心目标达成</w:t>
      </w:r>
      <w:bookmarkEnd w:id="42"/>
      <w:bookmarkEnd w:id="43"/>
      <w:bookmarkEnd w:id="44"/>
      <w:bookmarkEnd w:id="45"/>
      <w:proofErr w:type="gramEnd"/>
    </w:p>
    <w:p w14:paraId="22CD6867" w14:textId="77777777" w:rsidR="00A04D8E" w:rsidRDefault="00CE2A18">
      <w:pPr>
        <w:pStyle w:val="affa"/>
        <w:rPr>
          <w:rFonts w:hint="eastAsia"/>
          <w:lang w:eastAsia="zh-CN"/>
        </w:rPr>
      </w:pPr>
      <w:r>
        <w:rPr>
          <w:lang w:eastAsia="zh-CN"/>
        </w:rPr>
        <w:t>表</w:t>
      </w:r>
      <w:proofErr w:type="gramStart"/>
      <w:r>
        <w:rPr>
          <w:lang w:eastAsia="zh-CN"/>
        </w:rPr>
        <w:t>2  核心目标达成</w:t>
      </w:r>
      <w:proofErr w:type="gram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268"/>
        <w:gridCol w:w="2835"/>
        <w:gridCol w:w="1984"/>
      </w:tblGrid>
      <w:tr w:rsidR="00A04D8E" w14:paraId="35C5F259" w14:textId="77777777">
        <w:trPr>
          <w:jc w:val="center"/>
        </w:trPr>
        <w:tc>
          <w:tcPr>
            <w:tcW w:w="1701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2AF9A8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目标层面</w:t>
            </w:r>
            <w:proofErr w:type="spellEnd"/>
          </w:p>
        </w:tc>
        <w:tc>
          <w:tcPr>
            <w:tcW w:w="2268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B86B63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核心诉求</w:t>
            </w:r>
            <w:proofErr w:type="spellEnd"/>
          </w:p>
        </w:tc>
        <w:tc>
          <w:tcPr>
            <w:tcW w:w="2835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FC8823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智能化解决方案</w:t>
            </w:r>
            <w:proofErr w:type="spellEnd"/>
          </w:p>
        </w:tc>
        <w:tc>
          <w:tcPr>
            <w:tcW w:w="1984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FF7204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达成指标</w:t>
            </w:r>
            <w:proofErr w:type="spellEnd"/>
          </w:p>
        </w:tc>
      </w:tr>
      <w:tr w:rsidR="00A04D8E" w14:paraId="60465825" w14:textId="77777777">
        <w:trPr>
          <w:jc w:val="center"/>
        </w:trPr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EF1395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统一知识中心</w:t>
            </w:r>
            <w:proofErr w:type="spellEnd"/>
          </w:p>
        </w:tc>
        <w:tc>
          <w:tcPr>
            <w:tcW w:w="226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CEE70A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知识资产分散、难以检索复用</w:t>
            </w:r>
          </w:p>
        </w:tc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822F0A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基于向量数据库构建统一知识中台</w:t>
            </w:r>
          </w:p>
        </w:tc>
        <w:tc>
          <w:tcPr>
            <w:tcW w:w="19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538C9E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检索准确率≥90%</w:t>
            </w:r>
          </w:p>
        </w:tc>
      </w:tr>
      <w:tr w:rsidR="00A04D8E" w14:paraId="44BDF266" w14:textId="77777777">
        <w:trPr>
          <w:jc w:val="center"/>
        </w:trPr>
        <w:tc>
          <w:tcPr>
            <w:tcW w:w="170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B07FFA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智能标书检查</w:t>
            </w:r>
            <w:proofErr w:type="spellEnd"/>
          </w:p>
        </w:tc>
        <w:tc>
          <w:tcPr>
            <w:tcW w:w="2268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2A48F3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多维度检查导致投标失败</w:t>
            </w:r>
          </w:p>
        </w:tc>
        <w:tc>
          <w:tcPr>
            <w:tcW w:w="2835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3D75C7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AI辅助检查，深度语义理解</w:t>
            </w:r>
          </w:p>
        </w:tc>
        <w:tc>
          <w:tcPr>
            <w:tcW w:w="198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DC5BE2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检查效率提升60-80%</w:t>
            </w:r>
          </w:p>
        </w:tc>
      </w:tr>
      <w:tr w:rsidR="00A04D8E" w14:paraId="56448B39" w14:textId="77777777">
        <w:trPr>
          <w:jc w:val="center"/>
        </w:trPr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09124A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商务风险检查</w:t>
            </w:r>
            <w:proofErr w:type="spellEnd"/>
          </w:p>
        </w:tc>
        <w:tc>
          <w:tcPr>
            <w:tcW w:w="226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0F758D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风险发现不及时</w:t>
            </w:r>
            <w:proofErr w:type="spellEnd"/>
          </w:p>
        </w:tc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1D85CE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合同条款结构化，实时监控与偏差预警</w:t>
            </w:r>
          </w:p>
        </w:tc>
        <w:tc>
          <w:tcPr>
            <w:tcW w:w="19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A2F2AD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风险识别准确率≥70%</w:t>
            </w:r>
          </w:p>
        </w:tc>
      </w:tr>
      <w:tr w:rsidR="00A04D8E" w14:paraId="0C9A1ABA" w14:textId="77777777">
        <w:trPr>
          <w:jc w:val="center"/>
        </w:trPr>
        <w:tc>
          <w:tcPr>
            <w:tcW w:w="170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9DE246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智能成本核算</w:t>
            </w:r>
            <w:proofErr w:type="spellEnd"/>
          </w:p>
        </w:tc>
        <w:tc>
          <w:tcPr>
            <w:tcW w:w="2268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FE65BB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人工核算效率低、易出错</w:t>
            </w:r>
          </w:p>
        </w:tc>
        <w:tc>
          <w:tcPr>
            <w:tcW w:w="2835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9189A8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自动成本归集，实时利润分析</w:t>
            </w:r>
          </w:p>
        </w:tc>
        <w:tc>
          <w:tcPr>
            <w:tcW w:w="198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5AB9E4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核算周期从天级降至小时级</w:t>
            </w:r>
          </w:p>
        </w:tc>
      </w:tr>
    </w:tbl>
    <w:p w14:paraId="0EFFFC35" w14:textId="77777777" w:rsidR="00A04D8E" w:rsidRDefault="00CE2A18">
      <w:pPr>
        <w:pStyle w:val="aff6"/>
        <w:outlineLvl w:val="1"/>
        <w:rPr>
          <w:rFonts w:hint="eastAsia"/>
          <w:lang w:eastAsia="zh-CN"/>
        </w:rPr>
      </w:pPr>
      <w:bookmarkStart w:id="46" w:name="_Toc32030"/>
      <w:bookmarkStart w:id="47" w:name="_Toc224991074"/>
      <w:bookmarkStart w:id="48" w:name="_Toc225174799"/>
      <w:bookmarkStart w:id="49" w:name="_Toc225175107"/>
      <w:proofErr w:type="gramStart"/>
      <w:r>
        <w:rPr>
          <w:lang w:eastAsia="zh-CN"/>
        </w:rPr>
        <w:t>2.3  项目产出</w:t>
      </w:r>
      <w:bookmarkEnd w:id="46"/>
      <w:bookmarkEnd w:id="47"/>
      <w:bookmarkEnd w:id="48"/>
      <w:bookmarkEnd w:id="49"/>
      <w:proofErr w:type="gramEnd"/>
    </w:p>
    <w:p w14:paraId="0D7B3E4C" w14:textId="77777777" w:rsidR="00A04D8E" w:rsidRDefault="00CE2A18">
      <w:pPr>
        <w:pStyle w:val="aff7"/>
        <w:outlineLvl w:val="2"/>
        <w:rPr>
          <w:rFonts w:hint="eastAsia"/>
          <w:lang w:eastAsia="zh-CN"/>
        </w:rPr>
      </w:pPr>
      <w:bookmarkStart w:id="50" w:name="_Toc30437"/>
      <w:bookmarkStart w:id="51" w:name="_Toc224991075"/>
      <w:bookmarkStart w:id="52" w:name="_Toc225174800"/>
      <w:bookmarkStart w:id="53" w:name="_Toc225175108"/>
      <w:proofErr w:type="gramStart"/>
      <w:r>
        <w:rPr>
          <w:lang w:eastAsia="zh-CN"/>
        </w:rPr>
        <w:t>2.3.1  功能交付</w:t>
      </w:r>
      <w:bookmarkEnd w:id="50"/>
      <w:bookmarkEnd w:id="51"/>
      <w:bookmarkEnd w:id="52"/>
      <w:bookmarkEnd w:id="53"/>
      <w:proofErr w:type="gramEnd"/>
    </w:p>
    <w:p w14:paraId="4C119032" w14:textId="77777777" w:rsidR="00A04D8E" w:rsidRDefault="00CE2A18">
      <w:pPr>
        <w:pStyle w:val="affa"/>
        <w:rPr>
          <w:rFonts w:hint="eastAsia"/>
          <w:lang w:eastAsia="zh-CN"/>
        </w:rPr>
      </w:pPr>
      <w:r>
        <w:rPr>
          <w:lang w:eastAsia="zh-CN"/>
        </w:rPr>
        <w:t>表</w:t>
      </w:r>
      <w:proofErr w:type="gramStart"/>
      <w:r>
        <w:rPr>
          <w:lang w:eastAsia="zh-CN"/>
        </w:rPr>
        <w:t>3  功能交付清单</w:t>
      </w:r>
      <w:proofErr w:type="gram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1701"/>
        <w:gridCol w:w="3969"/>
        <w:gridCol w:w="1134"/>
      </w:tblGrid>
      <w:tr w:rsidR="00A04D8E" w14:paraId="6F459676" w14:textId="77777777">
        <w:trPr>
          <w:jc w:val="center"/>
        </w:trPr>
        <w:tc>
          <w:tcPr>
            <w:tcW w:w="85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D5BCE8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序号</w:t>
            </w:r>
            <w:proofErr w:type="spellEnd"/>
          </w:p>
        </w:tc>
        <w:tc>
          <w:tcPr>
            <w:tcW w:w="1701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BCFBF5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功能模块</w:t>
            </w:r>
            <w:proofErr w:type="spellEnd"/>
          </w:p>
        </w:tc>
        <w:tc>
          <w:tcPr>
            <w:tcW w:w="3969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1A9A27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功能描述</w:t>
            </w:r>
            <w:proofErr w:type="spellEnd"/>
          </w:p>
        </w:tc>
        <w:tc>
          <w:tcPr>
            <w:tcW w:w="1134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98B432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优先级</w:t>
            </w:r>
            <w:proofErr w:type="spellEnd"/>
          </w:p>
        </w:tc>
      </w:tr>
      <w:tr w:rsidR="00A04D8E" w14:paraId="73D51E01" w14:textId="77777777">
        <w:trPr>
          <w:jc w:val="center"/>
        </w:trPr>
        <w:tc>
          <w:tcPr>
            <w:tcW w:w="8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AA24D3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53AB83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用户服务</w:t>
            </w:r>
            <w:proofErr w:type="spellEnd"/>
          </w:p>
        </w:tc>
        <w:tc>
          <w:tcPr>
            <w:tcW w:w="396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E799E8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用户认证、角色权限管理、组织架构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08208A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P0</w:t>
            </w:r>
          </w:p>
        </w:tc>
      </w:tr>
      <w:tr w:rsidR="00A04D8E" w14:paraId="6D76602B" w14:textId="77777777">
        <w:trPr>
          <w:jc w:val="center"/>
        </w:trPr>
        <w:tc>
          <w:tcPr>
            <w:tcW w:w="85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ECFE54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70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E5C0FF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项目服务</w:t>
            </w:r>
            <w:proofErr w:type="spellEnd"/>
          </w:p>
        </w:tc>
        <w:tc>
          <w:tcPr>
            <w:tcW w:w="3969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29C05F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项目全生命周期管理、进度跟踪</w:t>
            </w:r>
          </w:p>
        </w:tc>
        <w:tc>
          <w:tcPr>
            <w:tcW w:w="113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C5A5CC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P0</w:t>
            </w:r>
          </w:p>
        </w:tc>
      </w:tr>
      <w:tr w:rsidR="00A04D8E" w14:paraId="1B1C6D0B" w14:textId="77777777">
        <w:trPr>
          <w:jc w:val="center"/>
        </w:trPr>
        <w:tc>
          <w:tcPr>
            <w:tcW w:w="8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544263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83B80A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财务服务</w:t>
            </w:r>
            <w:proofErr w:type="spellEnd"/>
          </w:p>
        </w:tc>
        <w:tc>
          <w:tcPr>
            <w:tcW w:w="396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383D04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成本核算、利润分析、财务报表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896CB7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P0</w:t>
            </w:r>
          </w:p>
        </w:tc>
      </w:tr>
      <w:tr w:rsidR="00A04D8E" w14:paraId="62F58F67" w14:textId="77777777">
        <w:trPr>
          <w:jc w:val="center"/>
        </w:trPr>
        <w:tc>
          <w:tcPr>
            <w:tcW w:w="85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900891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170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A57B81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AI服务</w:t>
            </w:r>
            <w:proofErr w:type="spellEnd"/>
          </w:p>
        </w:tc>
        <w:tc>
          <w:tcPr>
            <w:tcW w:w="3969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7FD75E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RAG检索、Agent编排、Function</w:t>
            </w:r>
            <w:proofErr w:type="spellEnd"/>
            <w:r>
              <w:rPr>
                <w:sz w:val="21"/>
              </w:rPr>
              <w:t xml:space="preserve"> Calling</w:t>
            </w:r>
          </w:p>
        </w:tc>
        <w:tc>
          <w:tcPr>
            <w:tcW w:w="113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762EFE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P0</w:t>
            </w:r>
          </w:p>
        </w:tc>
      </w:tr>
      <w:tr w:rsidR="00A04D8E" w14:paraId="7DAFFFED" w14:textId="77777777">
        <w:trPr>
          <w:jc w:val="center"/>
        </w:trPr>
        <w:tc>
          <w:tcPr>
            <w:tcW w:w="8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8B470D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lastRenderedPageBreak/>
              <w:t>5</w:t>
            </w:r>
          </w:p>
        </w:tc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316F06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审计服务</w:t>
            </w:r>
            <w:proofErr w:type="spellEnd"/>
          </w:p>
        </w:tc>
        <w:tc>
          <w:tcPr>
            <w:tcW w:w="396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7D26F4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合规检查、风险预警、审计报告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4C218D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P1</w:t>
            </w:r>
          </w:p>
        </w:tc>
      </w:tr>
      <w:tr w:rsidR="00A04D8E" w14:paraId="538E1D32" w14:textId="77777777">
        <w:trPr>
          <w:jc w:val="center"/>
        </w:trPr>
        <w:tc>
          <w:tcPr>
            <w:tcW w:w="85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FA21E7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170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F39009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文档服务</w:t>
            </w:r>
            <w:proofErr w:type="spellEnd"/>
          </w:p>
        </w:tc>
        <w:tc>
          <w:tcPr>
            <w:tcW w:w="3969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E95913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OCR识别、文档解析、版本管理</w:t>
            </w:r>
          </w:p>
        </w:tc>
        <w:tc>
          <w:tcPr>
            <w:tcW w:w="113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0B0365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P1</w:t>
            </w:r>
          </w:p>
        </w:tc>
      </w:tr>
      <w:tr w:rsidR="00A04D8E" w14:paraId="5833A0D7" w14:textId="77777777">
        <w:trPr>
          <w:jc w:val="center"/>
        </w:trPr>
        <w:tc>
          <w:tcPr>
            <w:tcW w:w="8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02E966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7</w:t>
            </w:r>
          </w:p>
        </w:tc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C0A68E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标书检查</w:t>
            </w:r>
            <w:proofErr w:type="spellEnd"/>
          </w:p>
        </w:tc>
        <w:tc>
          <w:tcPr>
            <w:tcW w:w="396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C2476A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AI标书检查、相似案例检索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3A7F54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P1</w:t>
            </w:r>
          </w:p>
        </w:tc>
      </w:tr>
      <w:tr w:rsidR="00A04D8E" w14:paraId="10133F6A" w14:textId="77777777">
        <w:trPr>
          <w:jc w:val="center"/>
        </w:trPr>
        <w:tc>
          <w:tcPr>
            <w:tcW w:w="85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AE4473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8</w:t>
            </w:r>
          </w:p>
        </w:tc>
        <w:tc>
          <w:tcPr>
            <w:tcW w:w="170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84E2A4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知识库</w:t>
            </w:r>
            <w:proofErr w:type="spellEnd"/>
          </w:p>
        </w:tc>
        <w:tc>
          <w:tcPr>
            <w:tcW w:w="3969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F798E0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知识采集、向量化、语义检索</w:t>
            </w:r>
          </w:p>
        </w:tc>
        <w:tc>
          <w:tcPr>
            <w:tcW w:w="113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B0A769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P0</w:t>
            </w:r>
          </w:p>
        </w:tc>
      </w:tr>
    </w:tbl>
    <w:p w14:paraId="4D7477EF" w14:textId="77777777" w:rsidR="00A04D8E" w:rsidRDefault="00CE2A18">
      <w:pPr>
        <w:pStyle w:val="aff7"/>
        <w:outlineLvl w:val="2"/>
        <w:rPr>
          <w:rFonts w:hint="eastAsia"/>
          <w:lang w:eastAsia="zh-CN"/>
        </w:rPr>
      </w:pPr>
      <w:bookmarkStart w:id="54" w:name="_Toc13741"/>
      <w:bookmarkStart w:id="55" w:name="_Toc224991076"/>
      <w:bookmarkStart w:id="56" w:name="_Toc225174801"/>
      <w:bookmarkStart w:id="57" w:name="_Toc225175109"/>
      <w:proofErr w:type="gramStart"/>
      <w:r>
        <w:rPr>
          <w:lang w:eastAsia="zh-CN"/>
        </w:rPr>
        <w:t>2.3.2  实现的商业目标</w:t>
      </w:r>
      <w:bookmarkEnd w:id="54"/>
      <w:bookmarkEnd w:id="55"/>
      <w:bookmarkEnd w:id="56"/>
      <w:bookmarkEnd w:id="57"/>
      <w:proofErr w:type="gramEnd"/>
    </w:p>
    <w:p w14:paraId="0829EF08" w14:textId="77777777" w:rsidR="00A04D8E" w:rsidRDefault="00CE2A18">
      <w:pPr>
        <w:pStyle w:val="affa"/>
        <w:rPr>
          <w:rFonts w:hint="eastAsia"/>
          <w:lang w:eastAsia="zh-CN"/>
        </w:rPr>
      </w:pPr>
      <w:r>
        <w:rPr>
          <w:lang w:eastAsia="zh-CN"/>
        </w:rPr>
        <w:t>表</w:t>
      </w:r>
      <w:proofErr w:type="gramStart"/>
      <w:r>
        <w:rPr>
          <w:lang w:eastAsia="zh-CN"/>
        </w:rPr>
        <w:t>4  商业目标</w:t>
      </w:r>
      <w:proofErr w:type="gram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268"/>
        <w:gridCol w:w="2835"/>
        <w:gridCol w:w="1984"/>
      </w:tblGrid>
      <w:tr w:rsidR="00A04D8E" w14:paraId="4E4916B1" w14:textId="77777777">
        <w:trPr>
          <w:jc w:val="center"/>
        </w:trPr>
        <w:tc>
          <w:tcPr>
            <w:tcW w:w="1701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C3CC43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商业目标</w:t>
            </w:r>
            <w:proofErr w:type="spellEnd"/>
          </w:p>
        </w:tc>
        <w:tc>
          <w:tcPr>
            <w:tcW w:w="2268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8015AF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现状问题</w:t>
            </w:r>
            <w:proofErr w:type="spellEnd"/>
          </w:p>
        </w:tc>
        <w:tc>
          <w:tcPr>
            <w:tcW w:w="2835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CCB145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解决方案</w:t>
            </w:r>
            <w:proofErr w:type="spellEnd"/>
          </w:p>
        </w:tc>
        <w:tc>
          <w:tcPr>
            <w:tcW w:w="1984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B95D9C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预期效果</w:t>
            </w:r>
            <w:proofErr w:type="spellEnd"/>
          </w:p>
        </w:tc>
      </w:tr>
      <w:tr w:rsidR="00A04D8E" w14:paraId="01D55156" w14:textId="77777777">
        <w:trPr>
          <w:jc w:val="center"/>
        </w:trPr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F86927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提升投标成功率</w:t>
            </w:r>
            <w:proofErr w:type="spellEnd"/>
          </w:p>
        </w:tc>
        <w:tc>
          <w:tcPr>
            <w:tcW w:w="226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E6E9BE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标书检查依赖人工，遗漏问题多</w:t>
            </w:r>
          </w:p>
        </w:tc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A1D911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AI辅助检查，覆盖全面</w:t>
            </w:r>
          </w:p>
        </w:tc>
        <w:tc>
          <w:tcPr>
            <w:tcW w:w="19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11401D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投标成功率提升20-30%</w:t>
            </w:r>
          </w:p>
        </w:tc>
      </w:tr>
      <w:tr w:rsidR="00A04D8E" w14:paraId="61C37C76" w14:textId="77777777">
        <w:trPr>
          <w:jc w:val="center"/>
        </w:trPr>
        <w:tc>
          <w:tcPr>
            <w:tcW w:w="170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9DF794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降低审计成本</w:t>
            </w:r>
            <w:proofErr w:type="spellEnd"/>
          </w:p>
        </w:tc>
        <w:tc>
          <w:tcPr>
            <w:tcW w:w="2268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2FD079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人工审计效率低，覆盖面有限</w:t>
            </w:r>
          </w:p>
        </w:tc>
        <w:tc>
          <w:tcPr>
            <w:tcW w:w="2835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5D6522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规则引擎自动检查 + AI辅助分析</w:t>
            </w:r>
          </w:p>
        </w:tc>
        <w:tc>
          <w:tcPr>
            <w:tcW w:w="198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FDA584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审计成本降低40-50%</w:t>
            </w:r>
          </w:p>
        </w:tc>
      </w:tr>
      <w:tr w:rsidR="00A04D8E" w14:paraId="09280CD3" w14:textId="77777777">
        <w:trPr>
          <w:jc w:val="center"/>
        </w:trPr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8AADF6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提升决策效率</w:t>
            </w:r>
            <w:proofErr w:type="spellEnd"/>
          </w:p>
        </w:tc>
        <w:tc>
          <w:tcPr>
            <w:tcW w:w="226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4069D8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数据分散，统计分析困难</w:t>
            </w:r>
          </w:p>
        </w:tc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295524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统一数据平台 + 智能分析</w:t>
            </w:r>
          </w:p>
        </w:tc>
        <w:tc>
          <w:tcPr>
            <w:tcW w:w="19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B41F78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决策响应时间缩短50%</w:t>
            </w:r>
          </w:p>
        </w:tc>
      </w:tr>
      <w:tr w:rsidR="00A04D8E" w14:paraId="3DF39545" w14:textId="77777777">
        <w:trPr>
          <w:jc w:val="center"/>
        </w:trPr>
        <w:tc>
          <w:tcPr>
            <w:tcW w:w="170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80A00A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控制项目成本</w:t>
            </w:r>
            <w:proofErr w:type="spellEnd"/>
          </w:p>
        </w:tc>
        <w:tc>
          <w:tcPr>
            <w:tcW w:w="2268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8891F9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成本归集滞后，超支难预警</w:t>
            </w:r>
          </w:p>
        </w:tc>
        <w:tc>
          <w:tcPr>
            <w:tcW w:w="2835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54DE57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实时成本归集 + 预算监控</w:t>
            </w:r>
          </w:p>
        </w:tc>
        <w:tc>
          <w:tcPr>
            <w:tcW w:w="198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E2841F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成本超支率降低30%</w:t>
            </w:r>
          </w:p>
        </w:tc>
      </w:tr>
      <w:tr w:rsidR="00A04D8E" w14:paraId="4C17C969" w14:textId="77777777">
        <w:trPr>
          <w:jc w:val="center"/>
        </w:trPr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B24325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知识资产复用</w:t>
            </w:r>
            <w:proofErr w:type="spellEnd"/>
          </w:p>
        </w:tc>
        <w:tc>
          <w:tcPr>
            <w:tcW w:w="226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C6BC6F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知识分散，难以检索利用</w:t>
            </w:r>
          </w:p>
        </w:tc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37A792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统一知识库 + RAG检索</w:t>
            </w:r>
          </w:p>
        </w:tc>
        <w:tc>
          <w:tcPr>
            <w:tcW w:w="19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245D2F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知识复用率提升60%</w:t>
            </w:r>
          </w:p>
        </w:tc>
      </w:tr>
    </w:tbl>
    <w:p w14:paraId="4796AC38" w14:textId="77777777" w:rsidR="00A04D8E" w:rsidRDefault="00CE2A18">
      <w:pPr>
        <w:pStyle w:val="aff5"/>
        <w:outlineLvl w:val="0"/>
        <w:rPr>
          <w:rFonts w:hint="eastAsia"/>
          <w:lang w:eastAsia="zh-CN"/>
        </w:rPr>
      </w:pPr>
      <w:bookmarkStart w:id="58" w:name="_Toc1777"/>
      <w:bookmarkStart w:id="59" w:name="_Toc224991077"/>
      <w:bookmarkStart w:id="60" w:name="_Toc225174802"/>
      <w:bookmarkStart w:id="61" w:name="_Toc225175110"/>
      <w:proofErr w:type="gramStart"/>
      <w:r>
        <w:rPr>
          <w:lang w:eastAsia="zh-CN"/>
        </w:rPr>
        <w:t>3  需求分析</w:t>
      </w:r>
      <w:bookmarkEnd w:id="58"/>
      <w:bookmarkEnd w:id="59"/>
      <w:bookmarkEnd w:id="60"/>
      <w:bookmarkEnd w:id="61"/>
      <w:proofErr w:type="gramEnd"/>
    </w:p>
    <w:p w14:paraId="7A59A978" w14:textId="77777777" w:rsidR="00A04D8E" w:rsidRDefault="00CE2A18">
      <w:pPr>
        <w:pStyle w:val="aff6"/>
        <w:outlineLvl w:val="1"/>
        <w:rPr>
          <w:rFonts w:hint="eastAsia"/>
          <w:lang w:eastAsia="zh-CN"/>
        </w:rPr>
      </w:pPr>
      <w:bookmarkStart w:id="62" w:name="_Toc29823"/>
      <w:bookmarkStart w:id="63" w:name="_Toc224991078"/>
      <w:bookmarkStart w:id="64" w:name="_Toc225174803"/>
      <w:bookmarkStart w:id="65" w:name="_Toc225175111"/>
      <w:proofErr w:type="gramStart"/>
      <w:r>
        <w:rPr>
          <w:lang w:eastAsia="zh-CN"/>
        </w:rPr>
        <w:t>3.1  设计目标</w:t>
      </w:r>
      <w:bookmarkEnd w:id="62"/>
      <w:bookmarkEnd w:id="63"/>
      <w:bookmarkEnd w:id="64"/>
      <w:bookmarkEnd w:id="65"/>
      <w:proofErr w:type="gramEnd"/>
    </w:p>
    <w:p w14:paraId="5CC76B96" w14:textId="77777777" w:rsidR="00A04D8E" w:rsidRDefault="00CE2A18">
      <w:pPr>
        <w:pStyle w:val="aff7"/>
        <w:outlineLvl w:val="2"/>
        <w:rPr>
          <w:rFonts w:hint="eastAsia"/>
          <w:lang w:eastAsia="zh-CN"/>
        </w:rPr>
      </w:pPr>
      <w:bookmarkStart w:id="66" w:name="_Toc10552"/>
      <w:bookmarkStart w:id="67" w:name="_Toc224991079"/>
      <w:bookmarkStart w:id="68" w:name="_Toc225174804"/>
      <w:bookmarkStart w:id="69" w:name="_Toc225175112"/>
      <w:proofErr w:type="gramStart"/>
      <w:r>
        <w:rPr>
          <w:lang w:eastAsia="zh-CN"/>
        </w:rPr>
        <w:t>3.1.1  系统建设目标</w:t>
      </w:r>
      <w:bookmarkEnd w:id="66"/>
      <w:bookmarkEnd w:id="67"/>
      <w:bookmarkEnd w:id="68"/>
      <w:bookmarkEnd w:id="69"/>
      <w:proofErr w:type="gramEnd"/>
    </w:p>
    <w:p w14:paraId="6977313B" w14:textId="77777777" w:rsidR="00A04D8E" w:rsidRDefault="00CE2A18">
      <w:pPr>
        <w:pStyle w:val="affa"/>
        <w:rPr>
          <w:rFonts w:hint="eastAsia"/>
        </w:rPr>
      </w:pPr>
      <w:r>
        <w:t>表</w:t>
      </w:r>
      <w:proofErr w:type="gramStart"/>
      <w:r>
        <w:t xml:space="preserve">5  </w:t>
      </w:r>
      <w:proofErr w:type="spellStart"/>
      <w:r>
        <w:t>系统建设目标</w:t>
      </w:r>
      <w:proofErr w:type="spellEnd"/>
      <w:proofErr w:type="gram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087"/>
      </w:tblGrid>
      <w:tr w:rsidR="00A04D8E" w14:paraId="7451DE94" w14:textId="77777777">
        <w:trPr>
          <w:jc w:val="center"/>
        </w:trPr>
        <w:tc>
          <w:tcPr>
            <w:tcW w:w="1701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A8992D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目标类型</w:t>
            </w:r>
            <w:proofErr w:type="spellEnd"/>
          </w:p>
        </w:tc>
        <w:tc>
          <w:tcPr>
            <w:tcW w:w="7087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0906AD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具体目标</w:t>
            </w:r>
            <w:proofErr w:type="spellEnd"/>
          </w:p>
        </w:tc>
      </w:tr>
      <w:tr w:rsidR="00A04D8E" w14:paraId="4312F718" w14:textId="77777777">
        <w:trPr>
          <w:jc w:val="center"/>
        </w:trPr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D4DBC4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lastRenderedPageBreak/>
              <w:t>功能目标</w:t>
            </w:r>
            <w:proofErr w:type="spellEnd"/>
          </w:p>
        </w:tc>
        <w:tc>
          <w:tcPr>
            <w:tcW w:w="70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FF9565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构建覆盖项目立项→执行→监控→结项的智能化管理平台</w:t>
            </w:r>
          </w:p>
        </w:tc>
      </w:tr>
      <w:tr w:rsidR="00A04D8E" w14:paraId="2FCA573D" w14:textId="77777777">
        <w:trPr>
          <w:jc w:val="center"/>
        </w:trPr>
        <w:tc>
          <w:tcPr>
            <w:tcW w:w="170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9E1E6C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技术目标</w:t>
            </w:r>
            <w:proofErr w:type="spellEnd"/>
          </w:p>
        </w:tc>
        <w:tc>
          <w:tcPr>
            <w:tcW w:w="7087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01F2BE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采用微服务架构，实现AI能力的标准化输出</w:t>
            </w:r>
          </w:p>
        </w:tc>
      </w:tr>
      <w:tr w:rsidR="00A04D8E" w14:paraId="53C25B4A" w14:textId="77777777">
        <w:trPr>
          <w:jc w:val="center"/>
        </w:trPr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818E70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业务目标</w:t>
            </w:r>
            <w:proofErr w:type="spellEnd"/>
          </w:p>
        </w:tc>
        <w:tc>
          <w:tcPr>
            <w:tcW w:w="70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4218E9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提升管理效率，降低运营成本，增强风险控制能力</w:t>
            </w:r>
          </w:p>
        </w:tc>
      </w:tr>
    </w:tbl>
    <w:p w14:paraId="62351781" w14:textId="77777777" w:rsidR="00A04D8E" w:rsidRDefault="00CE2A18">
      <w:pPr>
        <w:pStyle w:val="aff7"/>
        <w:outlineLvl w:val="2"/>
        <w:rPr>
          <w:rFonts w:hint="eastAsia"/>
        </w:rPr>
      </w:pPr>
      <w:bookmarkStart w:id="70" w:name="_Toc28305"/>
      <w:bookmarkStart w:id="71" w:name="_Toc224991080"/>
      <w:bookmarkStart w:id="72" w:name="_Toc225174805"/>
      <w:bookmarkStart w:id="73" w:name="_Toc225175113"/>
      <w:proofErr w:type="gramStart"/>
      <w:r>
        <w:t xml:space="preserve">3.1.2  </w:t>
      </w:r>
      <w:proofErr w:type="spellStart"/>
      <w:r>
        <w:t>非功能性要求</w:t>
      </w:r>
      <w:bookmarkEnd w:id="70"/>
      <w:bookmarkEnd w:id="71"/>
      <w:bookmarkEnd w:id="72"/>
      <w:bookmarkEnd w:id="73"/>
      <w:proofErr w:type="spellEnd"/>
      <w:proofErr w:type="gramEnd"/>
    </w:p>
    <w:p w14:paraId="29D3A6DA" w14:textId="77777777" w:rsidR="00A04D8E" w:rsidRDefault="00CE2A18">
      <w:pPr>
        <w:pStyle w:val="affa"/>
        <w:rPr>
          <w:rFonts w:hint="eastAsia"/>
        </w:rPr>
      </w:pPr>
      <w:r>
        <w:t>表</w:t>
      </w:r>
      <w:proofErr w:type="gramStart"/>
      <w:r>
        <w:t xml:space="preserve">6  </w:t>
      </w:r>
      <w:proofErr w:type="spellStart"/>
      <w:r>
        <w:t>非功能性要求</w:t>
      </w:r>
      <w:proofErr w:type="spellEnd"/>
      <w:proofErr w:type="gram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5953"/>
      </w:tblGrid>
      <w:tr w:rsidR="00A04D8E" w14:paraId="5D356AFE" w14:textId="77777777">
        <w:trPr>
          <w:jc w:val="center"/>
        </w:trPr>
        <w:tc>
          <w:tcPr>
            <w:tcW w:w="2835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B4BDC1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指标类型</w:t>
            </w:r>
            <w:proofErr w:type="spellEnd"/>
          </w:p>
        </w:tc>
        <w:tc>
          <w:tcPr>
            <w:tcW w:w="5953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E076AC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要求指标</w:t>
            </w:r>
            <w:proofErr w:type="spellEnd"/>
          </w:p>
        </w:tc>
      </w:tr>
      <w:tr w:rsidR="00A04D8E" w14:paraId="2269B6E9" w14:textId="77777777">
        <w:trPr>
          <w:jc w:val="center"/>
        </w:trPr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566930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系统可用性</w:t>
            </w:r>
            <w:proofErr w:type="spellEnd"/>
          </w:p>
        </w:tc>
        <w:tc>
          <w:tcPr>
            <w:tcW w:w="595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0E4B40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≥ 99%</w:t>
            </w:r>
          </w:p>
        </w:tc>
      </w:tr>
      <w:tr w:rsidR="00A04D8E" w14:paraId="76E52680" w14:textId="77777777">
        <w:trPr>
          <w:jc w:val="center"/>
        </w:trPr>
        <w:tc>
          <w:tcPr>
            <w:tcW w:w="2835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9AC842" w14:textId="77777777" w:rsidR="00A04D8E" w:rsidRDefault="00CE2A18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API响应时间（P99）</w:t>
            </w:r>
          </w:p>
        </w:tc>
        <w:tc>
          <w:tcPr>
            <w:tcW w:w="5953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016DFB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≤ 2秒</w:t>
            </w:r>
          </w:p>
        </w:tc>
      </w:tr>
      <w:tr w:rsidR="00A04D8E" w14:paraId="7790F849" w14:textId="77777777">
        <w:trPr>
          <w:jc w:val="center"/>
        </w:trPr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02E10E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AI识别准确率</w:t>
            </w:r>
            <w:proofErr w:type="spellEnd"/>
          </w:p>
        </w:tc>
        <w:tc>
          <w:tcPr>
            <w:tcW w:w="595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80A6F0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≥ 90%</w:t>
            </w:r>
          </w:p>
        </w:tc>
      </w:tr>
      <w:tr w:rsidR="00A04D8E" w14:paraId="49EA35C7" w14:textId="77777777">
        <w:trPr>
          <w:jc w:val="center"/>
        </w:trPr>
        <w:tc>
          <w:tcPr>
            <w:tcW w:w="2835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920414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并发用户数</w:t>
            </w:r>
            <w:proofErr w:type="spellEnd"/>
          </w:p>
        </w:tc>
        <w:tc>
          <w:tcPr>
            <w:tcW w:w="5953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B33AF8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≥ 100</w:t>
            </w:r>
          </w:p>
        </w:tc>
      </w:tr>
    </w:tbl>
    <w:p w14:paraId="5A37A1E2" w14:textId="77777777" w:rsidR="00A04D8E" w:rsidRDefault="00CE2A18">
      <w:pPr>
        <w:pStyle w:val="aff6"/>
        <w:outlineLvl w:val="1"/>
        <w:rPr>
          <w:rFonts w:hint="eastAsia"/>
          <w:lang w:eastAsia="zh-CN"/>
        </w:rPr>
      </w:pPr>
      <w:bookmarkStart w:id="74" w:name="_Toc8419"/>
      <w:bookmarkStart w:id="75" w:name="_Toc224991081"/>
      <w:bookmarkStart w:id="76" w:name="_Toc225174806"/>
      <w:bookmarkStart w:id="77" w:name="_Toc225175114"/>
      <w:proofErr w:type="gramStart"/>
      <w:r>
        <w:rPr>
          <w:lang w:eastAsia="zh-CN"/>
        </w:rPr>
        <w:t>3.2  需求来源</w:t>
      </w:r>
      <w:bookmarkEnd w:id="74"/>
      <w:bookmarkEnd w:id="75"/>
      <w:bookmarkEnd w:id="76"/>
      <w:bookmarkEnd w:id="77"/>
      <w:proofErr w:type="gramEnd"/>
    </w:p>
    <w:p w14:paraId="234A32C5" w14:textId="77777777" w:rsidR="00A04D8E" w:rsidRDefault="00CE2A18">
      <w:pPr>
        <w:pStyle w:val="aff7"/>
        <w:outlineLvl w:val="2"/>
        <w:rPr>
          <w:rFonts w:hint="eastAsia"/>
          <w:lang w:eastAsia="zh-CN"/>
        </w:rPr>
      </w:pPr>
      <w:bookmarkStart w:id="78" w:name="_Toc15368"/>
      <w:bookmarkStart w:id="79" w:name="_Toc224991082"/>
      <w:bookmarkStart w:id="80" w:name="_Toc225174807"/>
      <w:bookmarkStart w:id="81" w:name="_Toc225175115"/>
      <w:proofErr w:type="gramStart"/>
      <w:r>
        <w:rPr>
          <w:lang w:eastAsia="zh-CN"/>
        </w:rPr>
        <w:t>3.2.1  业务需求来源</w:t>
      </w:r>
      <w:bookmarkEnd w:id="78"/>
      <w:bookmarkEnd w:id="79"/>
      <w:bookmarkEnd w:id="80"/>
      <w:bookmarkEnd w:id="81"/>
      <w:proofErr w:type="gramEnd"/>
    </w:p>
    <w:p w14:paraId="708A76F8" w14:textId="77777777" w:rsidR="00A04D8E" w:rsidRDefault="00CE2A18">
      <w:pPr>
        <w:pStyle w:val="affa"/>
        <w:rPr>
          <w:rFonts w:hint="eastAsia"/>
          <w:lang w:eastAsia="zh-CN"/>
        </w:rPr>
      </w:pPr>
      <w:r>
        <w:rPr>
          <w:lang w:eastAsia="zh-CN"/>
        </w:rPr>
        <w:t>表</w:t>
      </w:r>
      <w:proofErr w:type="gramStart"/>
      <w:r>
        <w:rPr>
          <w:lang w:eastAsia="zh-CN"/>
        </w:rPr>
        <w:t>7  业务需求来源</w:t>
      </w:r>
      <w:proofErr w:type="gram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5386"/>
      </w:tblGrid>
      <w:tr w:rsidR="00A04D8E" w14:paraId="01285FD6" w14:textId="77777777">
        <w:trPr>
          <w:jc w:val="center"/>
        </w:trPr>
        <w:tc>
          <w:tcPr>
            <w:tcW w:w="1701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030C45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需求类别</w:t>
            </w:r>
            <w:proofErr w:type="spellEnd"/>
          </w:p>
        </w:tc>
        <w:tc>
          <w:tcPr>
            <w:tcW w:w="1701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FA766E" w14:textId="3D7E5523" w:rsidR="00A04D8E" w:rsidRDefault="00CE2A18">
            <w:pPr>
              <w:jc w:val="center"/>
              <w:rPr>
                <w:rFonts w:hint="eastAsia"/>
                <w:lang w:eastAsia="zh-CN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来源</w:t>
            </w:r>
            <w:proofErr w:type="spellEnd"/>
          </w:p>
        </w:tc>
        <w:tc>
          <w:tcPr>
            <w:tcW w:w="5386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9E18C0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需求描述</w:t>
            </w:r>
            <w:proofErr w:type="spellEnd"/>
          </w:p>
        </w:tc>
      </w:tr>
      <w:tr w:rsidR="00A04D8E" w14:paraId="0EB72ABF" w14:textId="77777777">
        <w:trPr>
          <w:jc w:val="center"/>
        </w:trPr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F13F4E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项目管理</w:t>
            </w:r>
            <w:proofErr w:type="spellEnd"/>
          </w:p>
        </w:tc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164D68" w14:textId="67D8AB2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项目管理</w:t>
            </w:r>
            <w:proofErr w:type="spellEnd"/>
            <w:r w:rsidR="00B64CF4">
              <w:rPr>
                <w:rFonts w:hint="eastAsia"/>
                <w:sz w:val="21"/>
                <w:lang w:eastAsia="zh-CN"/>
              </w:rPr>
              <w:t>人员</w:t>
            </w:r>
          </w:p>
        </w:tc>
        <w:tc>
          <w:tcPr>
            <w:tcW w:w="538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A46B5B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项目全流程线上化管理，减少手工台账</w:t>
            </w:r>
          </w:p>
        </w:tc>
      </w:tr>
      <w:tr w:rsidR="00A04D8E" w14:paraId="6D97FD68" w14:textId="77777777">
        <w:trPr>
          <w:jc w:val="center"/>
        </w:trPr>
        <w:tc>
          <w:tcPr>
            <w:tcW w:w="170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EFAD11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成本控制</w:t>
            </w:r>
            <w:proofErr w:type="spellEnd"/>
          </w:p>
        </w:tc>
        <w:tc>
          <w:tcPr>
            <w:tcW w:w="170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CF2A2F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财务部</w:t>
            </w:r>
            <w:proofErr w:type="spellEnd"/>
          </w:p>
        </w:tc>
        <w:tc>
          <w:tcPr>
            <w:tcW w:w="5386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923213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项目成本实时归集，超支预警</w:t>
            </w:r>
          </w:p>
        </w:tc>
      </w:tr>
      <w:tr w:rsidR="00A04D8E" w14:paraId="35645EAA" w14:textId="77777777">
        <w:trPr>
          <w:jc w:val="center"/>
        </w:trPr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E17E62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投标辅助</w:t>
            </w:r>
            <w:proofErr w:type="spellEnd"/>
          </w:p>
        </w:tc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BA5C54" w14:textId="5A253E41" w:rsidR="00A04D8E" w:rsidRDefault="00564D7E">
            <w:pPr>
              <w:rPr>
                <w:rFonts w:hint="eastAsia"/>
              </w:rPr>
            </w:pPr>
            <w:r>
              <w:rPr>
                <w:rFonts w:hint="eastAsia"/>
                <w:sz w:val="21"/>
                <w:lang w:eastAsia="zh-CN"/>
              </w:rPr>
              <w:t>市场</w:t>
            </w:r>
            <w:r w:rsidR="00CE2A18">
              <w:rPr>
                <w:sz w:val="21"/>
              </w:rPr>
              <w:t>部</w:t>
            </w:r>
          </w:p>
        </w:tc>
        <w:tc>
          <w:tcPr>
            <w:tcW w:w="538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74DD8F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标书智能检查，提高投标质量</w:t>
            </w:r>
          </w:p>
        </w:tc>
      </w:tr>
      <w:tr w:rsidR="00A04D8E" w14:paraId="499CF7C1" w14:textId="77777777">
        <w:trPr>
          <w:jc w:val="center"/>
        </w:trPr>
        <w:tc>
          <w:tcPr>
            <w:tcW w:w="170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905D92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合规审计</w:t>
            </w:r>
            <w:proofErr w:type="spellEnd"/>
          </w:p>
        </w:tc>
        <w:tc>
          <w:tcPr>
            <w:tcW w:w="170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62A49F" w14:textId="56903371" w:rsidR="00A04D8E" w:rsidRDefault="00B7644B">
            <w:pPr>
              <w:rPr>
                <w:rFonts w:hint="eastAsia"/>
              </w:rPr>
            </w:pPr>
            <w:r>
              <w:rPr>
                <w:rFonts w:hint="eastAsia"/>
                <w:sz w:val="21"/>
                <w:lang w:eastAsia="zh-CN"/>
              </w:rPr>
              <w:t>商务</w:t>
            </w:r>
            <w:r w:rsidR="00CE2A18">
              <w:rPr>
                <w:sz w:val="21"/>
              </w:rPr>
              <w:t>部</w:t>
            </w:r>
          </w:p>
        </w:tc>
        <w:tc>
          <w:tcPr>
            <w:tcW w:w="5386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5247E6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自动合规检查，减少人工审计工作量</w:t>
            </w:r>
          </w:p>
        </w:tc>
      </w:tr>
      <w:tr w:rsidR="00A04D8E" w14:paraId="7DE9BCB6" w14:textId="77777777">
        <w:trPr>
          <w:jc w:val="center"/>
        </w:trPr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D97F9B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知识管理</w:t>
            </w:r>
            <w:proofErr w:type="spellEnd"/>
          </w:p>
        </w:tc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0124A4" w14:textId="075AB92E" w:rsidR="00A04D8E" w:rsidRDefault="00CE2A18">
            <w:pPr>
              <w:rPr>
                <w:rFonts w:hint="eastAsia"/>
                <w:lang w:eastAsia="zh-CN"/>
              </w:rPr>
            </w:pPr>
            <w:proofErr w:type="spellStart"/>
            <w:r>
              <w:rPr>
                <w:sz w:val="21"/>
              </w:rPr>
              <w:t>综合管理</w:t>
            </w:r>
            <w:proofErr w:type="spellEnd"/>
            <w:r w:rsidR="00B36337">
              <w:rPr>
                <w:rFonts w:hint="eastAsia"/>
                <w:sz w:val="21"/>
                <w:lang w:eastAsia="zh-CN"/>
              </w:rPr>
              <w:t>人员</w:t>
            </w:r>
          </w:p>
        </w:tc>
        <w:tc>
          <w:tcPr>
            <w:tcW w:w="538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E77E6B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统一知识库，避免知识流失</w:t>
            </w:r>
          </w:p>
        </w:tc>
      </w:tr>
    </w:tbl>
    <w:p w14:paraId="0AF99D43" w14:textId="77777777" w:rsidR="00A04D8E" w:rsidRDefault="00CE2A18">
      <w:pPr>
        <w:pStyle w:val="aff7"/>
        <w:outlineLvl w:val="2"/>
        <w:rPr>
          <w:rFonts w:hint="eastAsia"/>
          <w:lang w:eastAsia="zh-CN"/>
        </w:rPr>
      </w:pPr>
      <w:bookmarkStart w:id="82" w:name="_Toc26809"/>
      <w:bookmarkStart w:id="83" w:name="_Toc224991083"/>
      <w:bookmarkStart w:id="84" w:name="_Toc225174808"/>
      <w:bookmarkStart w:id="85" w:name="_Toc225175116"/>
      <w:proofErr w:type="gramStart"/>
      <w:r>
        <w:rPr>
          <w:lang w:eastAsia="zh-CN"/>
        </w:rPr>
        <w:t>3.2.2  技术需求来源</w:t>
      </w:r>
      <w:bookmarkEnd w:id="82"/>
      <w:bookmarkEnd w:id="83"/>
      <w:bookmarkEnd w:id="84"/>
      <w:bookmarkEnd w:id="85"/>
      <w:proofErr w:type="gramEnd"/>
    </w:p>
    <w:p w14:paraId="2512D2A8" w14:textId="77777777" w:rsidR="00A04D8E" w:rsidRDefault="00CE2A18">
      <w:pPr>
        <w:pStyle w:val="affa"/>
        <w:rPr>
          <w:rFonts w:hint="eastAsia"/>
          <w:lang w:eastAsia="zh-CN"/>
        </w:rPr>
      </w:pPr>
      <w:r>
        <w:rPr>
          <w:lang w:eastAsia="zh-CN"/>
        </w:rPr>
        <w:t>表</w:t>
      </w:r>
      <w:proofErr w:type="gramStart"/>
      <w:r>
        <w:rPr>
          <w:lang w:eastAsia="zh-CN"/>
        </w:rPr>
        <w:t>8  技术需求来源</w:t>
      </w:r>
      <w:proofErr w:type="gram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087"/>
      </w:tblGrid>
      <w:tr w:rsidR="00A04D8E" w14:paraId="6E3AE5B7" w14:textId="77777777">
        <w:trPr>
          <w:jc w:val="center"/>
        </w:trPr>
        <w:tc>
          <w:tcPr>
            <w:tcW w:w="1701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283D2A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lastRenderedPageBreak/>
              <w:t>需求类别</w:t>
            </w:r>
            <w:proofErr w:type="spellEnd"/>
          </w:p>
        </w:tc>
        <w:tc>
          <w:tcPr>
            <w:tcW w:w="7087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BF4EB2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需求描述</w:t>
            </w:r>
            <w:proofErr w:type="spellEnd"/>
          </w:p>
        </w:tc>
      </w:tr>
      <w:tr w:rsidR="00A04D8E" w14:paraId="5998BAEE" w14:textId="77777777">
        <w:trPr>
          <w:jc w:val="center"/>
        </w:trPr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8BA2A0" w14:textId="1933F1D5" w:rsidR="00A04D8E" w:rsidRDefault="00882180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21"/>
                <w:lang w:eastAsia="zh-CN"/>
              </w:rPr>
              <w:t>内网</w:t>
            </w:r>
            <w:r w:rsidR="00DE04ED">
              <w:rPr>
                <w:rFonts w:hint="eastAsia"/>
                <w:sz w:val="21"/>
                <w:lang w:eastAsia="zh-CN"/>
              </w:rPr>
              <w:t>部署</w:t>
            </w:r>
          </w:p>
        </w:tc>
        <w:tc>
          <w:tcPr>
            <w:tcW w:w="70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EACBC9" w14:textId="299CD6EF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使用国产大模型（</w:t>
            </w:r>
            <w:r w:rsidR="00A041A5" w:rsidRPr="00A041A5">
              <w:rPr>
                <w:sz w:val="21"/>
              </w:rPr>
              <w:t>智谱</w:t>
            </w:r>
            <w:r w:rsidR="00A72DB7">
              <w:rPr>
                <w:rFonts w:hint="eastAsia"/>
                <w:sz w:val="21"/>
                <w:lang w:eastAsia="zh-CN"/>
              </w:rPr>
              <w:t>GML</w:t>
            </w:r>
            <w:proofErr w:type="spellEnd"/>
            <w:r w:rsidR="00A72DB7">
              <w:rPr>
                <w:rFonts w:hint="eastAsia"/>
                <w:sz w:val="21"/>
                <w:lang w:eastAsia="zh-CN"/>
              </w:rPr>
              <w:t>/</w:t>
            </w:r>
            <w:r>
              <w:rPr>
                <w:sz w:val="21"/>
              </w:rPr>
              <w:t>DeepSeek/Qwen），</w:t>
            </w:r>
            <w:proofErr w:type="spellStart"/>
            <w:r>
              <w:rPr>
                <w:sz w:val="21"/>
              </w:rPr>
              <w:t>支持私有化部署</w:t>
            </w:r>
            <w:proofErr w:type="spellEnd"/>
          </w:p>
        </w:tc>
      </w:tr>
      <w:tr w:rsidR="00A04D8E" w14:paraId="0CBE8311" w14:textId="77777777">
        <w:trPr>
          <w:jc w:val="center"/>
        </w:trPr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3E6B6F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扩展性</w:t>
            </w:r>
            <w:proofErr w:type="spellEnd"/>
          </w:p>
        </w:tc>
        <w:tc>
          <w:tcPr>
            <w:tcW w:w="70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AC72D7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微服务架构，支持业务模块独立扩展</w:t>
            </w:r>
          </w:p>
        </w:tc>
      </w:tr>
      <w:tr w:rsidR="00A04D8E" w14:paraId="20827A97" w14:textId="77777777">
        <w:trPr>
          <w:jc w:val="center"/>
        </w:trPr>
        <w:tc>
          <w:tcPr>
            <w:tcW w:w="170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B6D84E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安全性</w:t>
            </w:r>
            <w:proofErr w:type="spellEnd"/>
          </w:p>
        </w:tc>
        <w:tc>
          <w:tcPr>
            <w:tcW w:w="7087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94D37F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JWT认证、RBAC权限、数据加密</w:t>
            </w:r>
          </w:p>
        </w:tc>
      </w:tr>
    </w:tbl>
    <w:p w14:paraId="48A5C953" w14:textId="77777777" w:rsidR="00A04D8E" w:rsidRDefault="00CE2A18">
      <w:pPr>
        <w:pStyle w:val="aff6"/>
        <w:outlineLvl w:val="1"/>
        <w:rPr>
          <w:rFonts w:hint="eastAsia"/>
          <w:lang w:eastAsia="zh-CN"/>
        </w:rPr>
      </w:pPr>
      <w:bookmarkStart w:id="86" w:name="_Toc27380"/>
      <w:bookmarkStart w:id="87" w:name="_Toc224991084"/>
      <w:bookmarkStart w:id="88" w:name="_Toc225174809"/>
      <w:bookmarkStart w:id="89" w:name="_Toc225175117"/>
      <w:proofErr w:type="gramStart"/>
      <w:r>
        <w:rPr>
          <w:lang w:eastAsia="zh-CN"/>
        </w:rPr>
        <w:t>3.3  功能需求</w:t>
      </w:r>
      <w:bookmarkEnd w:id="86"/>
      <w:bookmarkEnd w:id="87"/>
      <w:bookmarkEnd w:id="88"/>
      <w:bookmarkEnd w:id="89"/>
      <w:proofErr w:type="gramEnd"/>
    </w:p>
    <w:p w14:paraId="1B294028" w14:textId="77777777" w:rsidR="00A04D8E" w:rsidRDefault="00CE2A18">
      <w:pPr>
        <w:pStyle w:val="aff7"/>
        <w:outlineLvl w:val="2"/>
        <w:rPr>
          <w:rFonts w:hint="eastAsia"/>
          <w:lang w:eastAsia="zh-CN"/>
        </w:rPr>
      </w:pPr>
      <w:bookmarkStart w:id="90" w:name="_Toc844"/>
      <w:bookmarkStart w:id="91" w:name="_Toc224991085"/>
      <w:bookmarkStart w:id="92" w:name="_Toc225174810"/>
      <w:bookmarkStart w:id="93" w:name="_Toc225175118"/>
      <w:proofErr w:type="gramStart"/>
      <w:r>
        <w:rPr>
          <w:lang w:eastAsia="zh-CN"/>
        </w:rPr>
        <w:t>3.3.1  用户与权限管理</w:t>
      </w:r>
      <w:bookmarkEnd w:id="90"/>
      <w:bookmarkEnd w:id="91"/>
      <w:bookmarkEnd w:id="92"/>
      <w:bookmarkEnd w:id="93"/>
      <w:proofErr w:type="gramEnd"/>
    </w:p>
    <w:p w14:paraId="188F118E" w14:textId="77777777" w:rsidR="00A04D8E" w:rsidRDefault="00CE2A18">
      <w:pPr>
        <w:pStyle w:val="affa"/>
        <w:rPr>
          <w:rFonts w:hint="eastAsia"/>
          <w:lang w:eastAsia="zh-CN"/>
        </w:rPr>
      </w:pPr>
      <w:r>
        <w:rPr>
          <w:lang w:eastAsia="zh-CN"/>
        </w:rPr>
        <w:t>表</w:t>
      </w:r>
      <w:proofErr w:type="gramStart"/>
      <w:r>
        <w:rPr>
          <w:lang w:eastAsia="zh-CN"/>
        </w:rPr>
        <w:t>9  用户与权限管理功能需求</w:t>
      </w:r>
      <w:proofErr w:type="gram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701"/>
        <w:gridCol w:w="3969"/>
        <w:gridCol w:w="1134"/>
      </w:tblGrid>
      <w:tr w:rsidR="00A04D8E" w14:paraId="22F38078" w14:textId="77777777">
        <w:trPr>
          <w:jc w:val="center"/>
        </w:trPr>
        <w:tc>
          <w:tcPr>
            <w:tcW w:w="1134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A131F4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功能编号</w:t>
            </w:r>
            <w:proofErr w:type="spellEnd"/>
          </w:p>
        </w:tc>
        <w:tc>
          <w:tcPr>
            <w:tcW w:w="1701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062E6A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功能名称</w:t>
            </w:r>
            <w:proofErr w:type="spellEnd"/>
          </w:p>
        </w:tc>
        <w:tc>
          <w:tcPr>
            <w:tcW w:w="3969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2F6B00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功能描述</w:t>
            </w:r>
            <w:proofErr w:type="spellEnd"/>
          </w:p>
        </w:tc>
        <w:tc>
          <w:tcPr>
            <w:tcW w:w="1134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28DEAE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优先级</w:t>
            </w:r>
            <w:proofErr w:type="spellEnd"/>
          </w:p>
        </w:tc>
      </w:tr>
      <w:tr w:rsidR="00A04D8E" w14:paraId="23E43D23" w14:textId="77777777">
        <w:trPr>
          <w:jc w:val="center"/>
        </w:trPr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944B77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F001</w:t>
            </w:r>
          </w:p>
        </w:tc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200632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用户登录</w:t>
            </w:r>
            <w:proofErr w:type="spellEnd"/>
          </w:p>
        </w:tc>
        <w:tc>
          <w:tcPr>
            <w:tcW w:w="396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9A90A4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支持用户名密码登录，返回JWT</w:t>
            </w:r>
            <w:proofErr w:type="spellEnd"/>
            <w:r>
              <w:rPr>
                <w:sz w:val="21"/>
              </w:rPr>
              <w:t xml:space="preserve"> Token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ABD3AB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P0</w:t>
            </w:r>
          </w:p>
        </w:tc>
      </w:tr>
      <w:tr w:rsidR="00A04D8E" w14:paraId="53296591" w14:textId="77777777">
        <w:trPr>
          <w:jc w:val="center"/>
        </w:trPr>
        <w:tc>
          <w:tcPr>
            <w:tcW w:w="113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0A1E6B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F002</w:t>
            </w:r>
          </w:p>
        </w:tc>
        <w:tc>
          <w:tcPr>
            <w:tcW w:w="170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3D92E9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角色管理</w:t>
            </w:r>
            <w:proofErr w:type="spellEnd"/>
          </w:p>
        </w:tc>
        <w:tc>
          <w:tcPr>
            <w:tcW w:w="3969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39DCA5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创建、编辑、删除角色，分配权限</w:t>
            </w:r>
          </w:p>
        </w:tc>
        <w:tc>
          <w:tcPr>
            <w:tcW w:w="113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D28447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P0</w:t>
            </w:r>
          </w:p>
        </w:tc>
      </w:tr>
      <w:tr w:rsidR="00A04D8E" w14:paraId="1FF90C0C" w14:textId="77777777">
        <w:trPr>
          <w:jc w:val="center"/>
        </w:trPr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2A5A58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F003</w:t>
            </w:r>
          </w:p>
        </w:tc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D8C6AC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权限管理</w:t>
            </w:r>
            <w:proofErr w:type="spellEnd"/>
          </w:p>
        </w:tc>
        <w:tc>
          <w:tcPr>
            <w:tcW w:w="396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4A931F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菜单、按钮、API级别权限控制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FACF8C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P0</w:t>
            </w:r>
          </w:p>
        </w:tc>
      </w:tr>
      <w:tr w:rsidR="00A04D8E" w14:paraId="6E64B25E" w14:textId="77777777">
        <w:trPr>
          <w:jc w:val="center"/>
        </w:trPr>
        <w:tc>
          <w:tcPr>
            <w:tcW w:w="113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4FE833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F004</w:t>
            </w:r>
          </w:p>
        </w:tc>
        <w:tc>
          <w:tcPr>
            <w:tcW w:w="170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8BBD14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组织架构</w:t>
            </w:r>
            <w:proofErr w:type="spellEnd"/>
          </w:p>
        </w:tc>
        <w:tc>
          <w:tcPr>
            <w:tcW w:w="3969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E165DA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部门管理、人员归属</w:t>
            </w:r>
            <w:proofErr w:type="spellEnd"/>
          </w:p>
        </w:tc>
        <w:tc>
          <w:tcPr>
            <w:tcW w:w="113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0D683D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P1</w:t>
            </w:r>
          </w:p>
        </w:tc>
      </w:tr>
    </w:tbl>
    <w:p w14:paraId="281BA18F" w14:textId="77777777" w:rsidR="00A04D8E" w:rsidRDefault="00CE2A18">
      <w:pPr>
        <w:pStyle w:val="aff7"/>
        <w:outlineLvl w:val="2"/>
        <w:rPr>
          <w:rFonts w:hint="eastAsia"/>
          <w:lang w:eastAsia="zh-CN"/>
        </w:rPr>
      </w:pPr>
      <w:bookmarkStart w:id="94" w:name="_Toc30043"/>
      <w:bookmarkStart w:id="95" w:name="_Toc224991086"/>
      <w:bookmarkStart w:id="96" w:name="_Toc225174811"/>
      <w:bookmarkStart w:id="97" w:name="_Toc225175119"/>
      <w:proofErr w:type="gramStart"/>
      <w:r>
        <w:rPr>
          <w:lang w:eastAsia="zh-CN"/>
        </w:rPr>
        <w:t>3.3.2  项目管理</w:t>
      </w:r>
      <w:bookmarkEnd w:id="94"/>
      <w:bookmarkEnd w:id="95"/>
      <w:bookmarkEnd w:id="96"/>
      <w:bookmarkEnd w:id="97"/>
      <w:proofErr w:type="gramEnd"/>
    </w:p>
    <w:p w14:paraId="4711A385" w14:textId="77777777" w:rsidR="00A04D8E" w:rsidRDefault="00CE2A18">
      <w:pPr>
        <w:pStyle w:val="affa"/>
        <w:rPr>
          <w:rFonts w:hint="eastAsia"/>
          <w:lang w:eastAsia="zh-CN"/>
        </w:rPr>
      </w:pPr>
      <w:r>
        <w:rPr>
          <w:lang w:eastAsia="zh-CN"/>
        </w:rPr>
        <w:t>表</w:t>
      </w:r>
      <w:proofErr w:type="gramStart"/>
      <w:r>
        <w:rPr>
          <w:lang w:eastAsia="zh-CN"/>
        </w:rPr>
        <w:t>10  项目管理功能需求</w:t>
      </w:r>
      <w:proofErr w:type="gram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701"/>
        <w:gridCol w:w="3969"/>
        <w:gridCol w:w="1134"/>
      </w:tblGrid>
      <w:tr w:rsidR="00A04D8E" w14:paraId="2F43718E" w14:textId="77777777">
        <w:trPr>
          <w:jc w:val="center"/>
        </w:trPr>
        <w:tc>
          <w:tcPr>
            <w:tcW w:w="1134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BB047B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功能编号</w:t>
            </w:r>
            <w:proofErr w:type="spellEnd"/>
          </w:p>
        </w:tc>
        <w:tc>
          <w:tcPr>
            <w:tcW w:w="1701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A78A05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功能名称</w:t>
            </w:r>
            <w:proofErr w:type="spellEnd"/>
          </w:p>
        </w:tc>
        <w:tc>
          <w:tcPr>
            <w:tcW w:w="3969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66C985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功能描述</w:t>
            </w:r>
            <w:proofErr w:type="spellEnd"/>
          </w:p>
        </w:tc>
        <w:tc>
          <w:tcPr>
            <w:tcW w:w="1134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4DB5C7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优先级</w:t>
            </w:r>
            <w:proofErr w:type="spellEnd"/>
          </w:p>
        </w:tc>
      </w:tr>
      <w:tr w:rsidR="00A04D8E" w14:paraId="219A60F7" w14:textId="77777777">
        <w:trPr>
          <w:jc w:val="center"/>
        </w:trPr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681B65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F010</w:t>
            </w:r>
          </w:p>
        </w:tc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EFBE1E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项目创建</w:t>
            </w:r>
            <w:proofErr w:type="spellEnd"/>
          </w:p>
        </w:tc>
        <w:tc>
          <w:tcPr>
            <w:tcW w:w="396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5D693A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填写项目信息，提交审批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9AB83A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P0</w:t>
            </w:r>
          </w:p>
        </w:tc>
      </w:tr>
      <w:tr w:rsidR="00A04D8E" w14:paraId="62E7D724" w14:textId="77777777">
        <w:trPr>
          <w:jc w:val="center"/>
        </w:trPr>
        <w:tc>
          <w:tcPr>
            <w:tcW w:w="113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8699AE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F011</w:t>
            </w:r>
          </w:p>
        </w:tc>
        <w:tc>
          <w:tcPr>
            <w:tcW w:w="170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C279A8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项目审批</w:t>
            </w:r>
            <w:proofErr w:type="spellEnd"/>
          </w:p>
        </w:tc>
        <w:tc>
          <w:tcPr>
            <w:tcW w:w="3969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C20CE1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审批流程，支持通过/驳回</w:t>
            </w:r>
          </w:p>
        </w:tc>
        <w:tc>
          <w:tcPr>
            <w:tcW w:w="113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74EE54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P0</w:t>
            </w:r>
          </w:p>
        </w:tc>
      </w:tr>
      <w:tr w:rsidR="00A04D8E" w14:paraId="5B86D12C" w14:textId="77777777">
        <w:trPr>
          <w:jc w:val="center"/>
        </w:trPr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357CFB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F012</w:t>
            </w:r>
          </w:p>
        </w:tc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08A184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项目列表</w:t>
            </w:r>
            <w:proofErr w:type="spellEnd"/>
          </w:p>
        </w:tc>
        <w:tc>
          <w:tcPr>
            <w:tcW w:w="396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293A5D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按状态、部门、日期筛选项目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B0F3D3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P0</w:t>
            </w:r>
          </w:p>
        </w:tc>
      </w:tr>
      <w:tr w:rsidR="00A04D8E" w14:paraId="784649F0" w14:textId="77777777">
        <w:trPr>
          <w:jc w:val="center"/>
        </w:trPr>
        <w:tc>
          <w:tcPr>
            <w:tcW w:w="113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1377FF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F013</w:t>
            </w:r>
          </w:p>
        </w:tc>
        <w:tc>
          <w:tcPr>
            <w:tcW w:w="170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EF6ADF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项目详情</w:t>
            </w:r>
            <w:proofErr w:type="spellEnd"/>
          </w:p>
        </w:tc>
        <w:tc>
          <w:tcPr>
            <w:tcW w:w="3969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E3C2CF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查看项目基本信息、成员、阶段、进度</w:t>
            </w:r>
          </w:p>
        </w:tc>
        <w:tc>
          <w:tcPr>
            <w:tcW w:w="113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B531DA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P0</w:t>
            </w:r>
          </w:p>
        </w:tc>
      </w:tr>
      <w:tr w:rsidR="00A04D8E" w14:paraId="6146E9D8" w14:textId="77777777">
        <w:trPr>
          <w:jc w:val="center"/>
        </w:trPr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8F82E9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F014</w:t>
            </w:r>
          </w:p>
        </w:tc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9DEEE7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成员管理</w:t>
            </w:r>
            <w:proofErr w:type="spellEnd"/>
          </w:p>
        </w:tc>
        <w:tc>
          <w:tcPr>
            <w:tcW w:w="396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E2C79E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添加/移除项目成员，分配角色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10DEFA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P0</w:t>
            </w:r>
          </w:p>
        </w:tc>
      </w:tr>
      <w:tr w:rsidR="00A04D8E" w14:paraId="194E8E3F" w14:textId="77777777">
        <w:trPr>
          <w:jc w:val="center"/>
        </w:trPr>
        <w:tc>
          <w:tcPr>
            <w:tcW w:w="113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85F92E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lastRenderedPageBreak/>
              <w:t>F015</w:t>
            </w:r>
          </w:p>
        </w:tc>
        <w:tc>
          <w:tcPr>
            <w:tcW w:w="170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B54143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阶段管理</w:t>
            </w:r>
            <w:proofErr w:type="spellEnd"/>
          </w:p>
        </w:tc>
        <w:tc>
          <w:tcPr>
            <w:tcW w:w="3969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958261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创建/更新项目阶段，设置里程碑</w:t>
            </w:r>
          </w:p>
        </w:tc>
        <w:tc>
          <w:tcPr>
            <w:tcW w:w="113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B79151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P1</w:t>
            </w:r>
          </w:p>
        </w:tc>
      </w:tr>
      <w:tr w:rsidR="00A04D8E" w14:paraId="375230FE" w14:textId="77777777">
        <w:trPr>
          <w:jc w:val="center"/>
        </w:trPr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B3B4BD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F016</w:t>
            </w:r>
          </w:p>
        </w:tc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29BD29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进度跟踪</w:t>
            </w:r>
            <w:proofErr w:type="spellEnd"/>
          </w:p>
        </w:tc>
        <w:tc>
          <w:tcPr>
            <w:tcW w:w="396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4A832A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实时更新项目完成进度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96E815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P0</w:t>
            </w:r>
          </w:p>
        </w:tc>
      </w:tr>
    </w:tbl>
    <w:p w14:paraId="672E3F10" w14:textId="77777777" w:rsidR="00A04D8E" w:rsidRDefault="00CE2A18">
      <w:pPr>
        <w:pStyle w:val="aff7"/>
        <w:outlineLvl w:val="2"/>
        <w:rPr>
          <w:rFonts w:hint="eastAsia"/>
          <w:lang w:eastAsia="zh-CN"/>
        </w:rPr>
      </w:pPr>
      <w:bookmarkStart w:id="98" w:name="_Toc25946"/>
      <w:bookmarkStart w:id="99" w:name="_Toc224991087"/>
      <w:bookmarkStart w:id="100" w:name="_Toc225174812"/>
      <w:bookmarkStart w:id="101" w:name="_Toc225175120"/>
      <w:proofErr w:type="gramStart"/>
      <w:r>
        <w:rPr>
          <w:lang w:eastAsia="zh-CN"/>
        </w:rPr>
        <w:t>3.3.3  财务管理</w:t>
      </w:r>
      <w:bookmarkEnd w:id="98"/>
      <w:bookmarkEnd w:id="99"/>
      <w:bookmarkEnd w:id="100"/>
      <w:bookmarkEnd w:id="101"/>
      <w:proofErr w:type="gramEnd"/>
    </w:p>
    <w:p w14:paraId="74362AE4" w14:textId="77777777" w:rsidR="00A04D8E" w:rsidRDefault="00CE2A18">
      <w:pPr>
        <w:pStyle w:val="affa"/>
        <w:rPr>
          <w:rFonts w:hint="eastAsia"/>
          <w:lang w:eastAsia="zh-CN"/>
        </w:rPr>
      </w:pPr>
      <w:r>
        <w:rPr>
          <w:lang w:eastAsia="zh-CN"/>
        </w:rPr>
        <w:t>表</w:t>
      </w:r>
      <w:proofErr w:type="gramStart"/>
      <w:r>
        <w:rPr>
          <w:lang w:eastAsia="zh-CN"/>
        </w:rPr>
        <w:t>11  财务管理功能需求</w:t>
      </w:r>
      <w:proofErr w:type="gram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701"/>
        <w:gridCol w:w="3969"/>
        <w:gridCol w:w="1134"/>
      </w:tblGrid>
      <w:tr w:rsidR="00A04D8E" w14:paraId="455F6D52" w14:textId="77777777">
        <w:trPr>
          <w:jc w:val="center"/>
        </w:trPr>
        <w:tc>
          <w:tcPr>
            <w:tcW w:w="1134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18641D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功能编号</w:t>
            </w:r>
            <w:proofErr w:type="spellEnd"/>
          </w:p>
        </w:tc>
        <w:tc>
          <w:tcPr>
            <w:tcW w:w="1701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C58CF9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功能名称</w:t>
            </w:r>
            <w:proofErr w:type="spellEnd"/>
          </w:p>
        </w:tc>
        <w:tc>
          <w:tcPr>
            <w:tcW w:w="3969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BDD72B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功能描述</w:t>
            </w:r>
            <w:proofErr w:type="spellEnd"/>
          </w:p>
        </w:tc>
        <w:tc>
          <w:tcPr>
            <w:tcW w:w="1134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F454A0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优先级</w:t>
            </w:r>
            <w:proofErr w:type="spellEnd"/>
          </w:p>
        </w:tc>
      </w:tr>
      <w:tr w:rsidR="00A04D8E" w14:paraId="128118F1" w14:textId="77777777">
        <w:trPr>
          <w:jc w:val="center"/>
        </w:trPr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F1AB8B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F020</w:t>
            </w:r>
          </w:p>
        </w:tc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4EDBA5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成本录入</w:t>
            </w:r>
            <w:proofErr w:type="spellEnd"/>
          </w:p>
        </w:tc>
        <w:tc>
          <w:tcPr>
            <w:tcW w:w="396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4D355C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人工成本、报销费用、采购成本录入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050442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P0</w:t>
            </w:r>
          </w:p>
        </w:tc>
      </w:tr>
      <w:tr w:rsidR="00A04D8E" w14:paraId="56451451" w14:textId="77777777">
        <w:trPr>
          <w:jc w:val="center"/>
        </w:trPr>
        <w:tc>
          <w:tcPr>
            <w:tcW w:w="113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A69B88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F021</w:t>
            </w:r>
          </w:p>
        </w:tc>
        <w:tc>
          <w:tcPr>
            <w:tcW w:w="170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A9A345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工时记录</w:t>
            </w:r>
            <w:proofErr w:type="spellEnd"/>
          </w:p>
        </w:tc>
        <w:tc>
          <w:tcPr>
            <w:tcW w:w="3969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E97971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记录员工在项目上的工时投入</w:t>
            </w:r>
          </w:p>
        </w:tc>
        <w:tc>
          <w:tcPr>
            <w:tcW w:w="113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E4A2C4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P0</w:t>
            </w:r>
          </w:p>
        </w:tc>
      </w:tr>
      <w:tr w:rsidR="00A04D8E" w14:paraId="008F1B9A" w14:textId="77777777">
        <w:trPr>
          <w:jc w:val="center"/>
        </w:trPr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293C78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F022</w:t>
            </w:r>
          </w:p>
        </w:tc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01A7A7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成本汇总</w:t>
            </w:r>
            <w:proofErr w:type="spellEnd"/>
          </w:p>
        </w:tc>
        <w:tc>
          <w:tcPr>
            <w:tcW w:w="396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898642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按项目、人员、类别汇总成本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F094F4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P0</w:t>
            </w:r>
          </w:p>
        </w:tc>
      </w:tr>
      <w:tr w:rsidR="00A04D8E" w14:paraId="353509AA" w14:textId="77777777">
        <w:trPr>
          <w:jc w:val="center"/>
        </w:trPr>
        <w:tc>
          <w:tcPr>
            <w:tcW w:w="113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2296F3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F023</w:t>
            </w:r>
          </w:p>
        </w:tc>
        <w:tc>
          <w:tcPr>
            <w:tcW w:w="170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059E02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利润计算</w:t>
            </w:r>
            <w:proofErr w:type="spellEnd"/>
          </w:p>
        </w:tc>
        <w:tc>
          <w:tcPr>
            <w:tcW w:w="3969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8B5469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自动计算项目利润 = 收入 - 成本</w:t>
            </w:r>
          </w:p>
        </w:tc>
        <w:tc>
          <w:tcPr>
            <w:tcW w:w="113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31F948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P0</w:t>
            </w:r>
          </w:p>
        </w:tc>
      </w:tr>
      <w:tr w:rsidR="00A04D8E" w14:paraId="3C483D45" w14:textId="77777777">
        <w:trPr>
          <w:jc w:val="center"/>
        </w:trPr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C08EC8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F024</w:t>
            </w:r>
          </w:p>
        </w:tc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326832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预算检查</w:t>
            </w:r>
            <w:proofErr w:type="spellEnd"/>
          </w:p>
        </w:tc>
        <w:tc>
          <w:tcPr>
            <w:tcW w:w="396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D42253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预算执行监控，超支预警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35B407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P0</w:t>
            </w:r>
          </w:p>
        </w:tc>
      </w:tr>
      <w:tr w:rsidR="00A04D8E" w14:paraId="359D0D1B" w14:textId="77777777">
        <w:trPr>
          <w:jc w:val="center"/>
        </w:trPr>
        <w:tc>
          <w:tcPr>
            <w:tcW w:w="113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6359E8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F025</w:t>
            </w:r>
          </w:p>
        </w:tc>
        <w:tc>
          <w:tcPr>
            <w:tcW w:w="170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7CEAF5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财务报表</w:t>
            </w:r>
            <w:proofErr w:type="spellEnd"/>
          </w:p>
        </w:tc>
        <w:tc>
          <w:tcPr>
            <w:tcW w:w="3969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4E6C08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生成项目财务报告、月度报表</w:t>
            </w:r>
          </w:p>
        </w:tc>
        <w:tc>
          <w:tcPr>
            <w:tcW w:w="113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933D22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P1</w:t>
            </w:r>
          </w:p>
        </w:tc>
      </w:tr>
    </w:tbl>
    <w:p w14:paraId="650C90C9" w14:textId="77777777" w:rsidR="00A04D8E" w:rsidRDefault="00CE2A18">
      <w:pPr>
        <w:pStyle w:val="aff7"/>
        <w:outlineLvl w:val="2"/>
        <w:rPr>
          <w:rFonts w:hint="eastAsia"/>
        </w:rPr>
      </w:pPr>
      <w:bookmarkStart w:id="102" w:name="_Toc7307"/>
      <w:bookmarkStart w:id="103" w:name="_Toc224991088"/>
      <w:bookmarkStart w:id="104" w:name="_Toc225174813"/>
      <w:bookmarkStart w:id="105" w:name="_Toc225175121"/>
      <w:proofErr w:type="gramStart"/>
      <w:r>
        <w:t xml:space="preserve">3.3.4  </w:t>
      </w:r>
      <w:proofErr w:type="spellStart"/>
      <w:r>
        <w:t>AI</w:t>
      </w:r>
      <w:proofErr w:type="gramEnd"/>
      <w:r>
        <w:t>能力</w:t>
      </w:r>
      <w:bookmarkEnd w:id="102"/>
      <w:bookmarkEnd w:id="103"/>
      <w:bookmarkEnd w:id="104"/>
      <w:bookmarkEnd w:id="105"/>
      <w:proofErr w:type="spellEnd"/>
    </w:p>
    <w:p w14:paraId="2E1B4FE7" w14:textId="77777777" w:rsidR="00A04D8E" w:rsidRDefault="00CE2A18">
      <w:pPr>
        <w:pStyle w:val="affa"/>
        <w:rPr>
          <w:rFonts w:hint="eastAsia"/>
        </w:rPr>
      </w:pPr>
      <w:r>
        <w:t>表</w:t>
      </w:r>
      <w:proofErr w:type="gramStart"/>
      <w:r>
        <w:t xml:space="preserve">12  </w:t>
      </w:r>
      <w:proofErr w:type="spellStart"/>
      <w:r>
        <w:t>AI</w:t>
      </w:r>
      <w:proofErr w:type="gramEnd"/>
      <w:r>
        <w:t>能力功能需求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701"/>
        <w:gridCol w:w="3969"/>
        <w:gridCol w:w="1134"/>
      </w:tblGrid>
      <w:tr w:rsidR="00A04D8E" w14:paraId="0D3489E3" w14:textId="77777777">
        <w:trPr>
          <w:jc w:val="center"/>
        </w:trPr>
        <w:tc>
          <w:tcPr>
            <w:tcW w:w="1134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D5256F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功能编号</w:t>
            </w:r>
            <w:proofErr w:type="spellEnd"/>
          </w:p>
        </w:tc>
        <w:tc>
          <w:tcPr>
            <w:tcW w:w="1701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0A0F54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功能名称</w:t>
            </w:r>
            <w:proofErr w:type="spellEnd"/>
          </w:p>
        </w:tc>
        <w:tc>
          <w:tcPr>
            <w:tcW w:w="3969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FAFAF6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功能描述</w:t>
            </w:r>
            <w:proofErr w:type="spellEnd"/>
          </w:p>
        </w:tc>
        <w:tc>
          <w:tcPr>
            <w:tcW w:w="1134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7A62FE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优先级</w:t>
            </w:r>
            <w:proofErr w:type="spellEnd"/>
          </w:p>
        </w:tc>
      </w:tr>
      <w:tr w:rsidR="00A04D8E" w14:paraId="1777AFA7" w14:textId="77777777">
        <w:trPr>
          <w:jc w:val="center"/>
        </w:trPr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9A7440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F030</w:t>
            </w:r>
          </w:p>
        </w:tc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6A8A39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RAG检索</w:t>
            </w:r>
            <w:proofErr w:type="spellEnd"/>
          </w:p>
        </w:tc>
        <w:tc>
          <w:tcPr>
            <w:tcW w:w="396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4597C7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语义化知识库检索，返回相关文档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DC9CC9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P0</w:t>
            </w:r>
          </w:p>
        </w:tc>
      </w:tr>
      <w:tr w:rsidR="00A04D8E" w14:paraId="173EC735" w14:textId="77777777">
        <w:trPr>
          <w:jc w:val="center"/>
        </w:trPr>
        <w:tc>
          <w:tcPr>
            <w:tcW w:w="113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9A4AF8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F031</w:t>
            </w:r>
          </w:p>
        </w:tc>
        <w:tc>
          <w:tcPr>
            <w:tcW w:w="170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3AF9DD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AI对话</w:t>
            </w:r>
            <w:proofErr w:type="spellEnd"/>
          </w:p>
        </w:tc>
        <w:tc>
          <w:tcPr>
            <w:tcW w:w="3969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907118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智能问答，基于知识库回答</w:t>
            </w:r>
          </w:p>
        </w:tc>
        <w:tc>
          <w:tcPr>
            <w:tcW w:w="113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4F8F71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P0</w:t>
            </w:r>
          </w:p>
        </w:tc>
      </w:tr>
      <w:tr w:rsidR="00A04D8E" w14:paraId="41B4CDF5" w14:textId="77777777">
        <w:trPr>
          <w:jc w:val="center"/>
        </w:trPr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6CF7F8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F032</w:t>
            </w:r>
          </w:p>
        </w:tc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71DC62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标书检查</w:t>
            </w:r>
            <w:proofErr w:type="spellEnd"/>
          </w:p>
        </w:tc>
        <w:tc>
          <w:tcPr>
            <w:tcW w:w="396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2055AC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上传标书，AI多维度检查并生成报告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83788F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P0</w:t>
            </w:r>
          </w:p>
        </w:tc>
      </w:tr>
      <w:tr w:rsidR="00A04D8E" w14:paraId="1C614748" w14:textId="77777777">
        <w:trPr>
          <w:jc w:val="center"/>
        </w:trPr>
        <w:tc>
          <w:tcPr>
            <w:tcW w:w="113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4DF8D5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F033</w:t>
            </w:r>
          </w:p>
        </w:tc>
        <w:tc>
          <w:tcPr>
            <w:tcW w:w="170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4FF27F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风险检测</w:t>
            </w:r>
            <w:proofErr w:type="spellEnd"/>
          </w:p>
        </w:tc>
        <w:tc>
          <w:tcPr>
            <w:tcW w:w="3969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16DA49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检测项目商务风险，给出预警</w:t>
            </w:r>
          </w:p>
        </w:tc>
        <w:tc>
          <w:tcPr>
            <w:tcW w:w="113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C10ECB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P0</w:t>
            </w:r>
          </w:p>
        </w:tc>
      </w:tr>
      <w:tr w:rsidR="00A04D8E" w14:paraId="5473133A" w14:textId="77777777">
        <w:trPr>
          <w:jc w:val="center"/>
        </w:trPr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F85E36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F034</w:t>
            </w:r>
          </w:p>
        </w:tc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431B48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Token统计</w:t>
            </w:r>
            <w:proofErr w:type="spellEnd"/>
          </w:p>
        </w:tc>
        <w:tc>
          <w:tcPr>
            <w:tcW w:w="396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7A4E94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统计AI调用量与费用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257129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P1</w:t>
            </w:r>
          </w:p>
        </w:tc>
      </w:tr>
    </w:tbl>
    <w:p w14:paraId="5DB57009" w14:textId="77777777" w:rsidR="00A04D8E" w:rsidRDefault="00CE2A18">
      <w:pPr>
        <w:pStyle w:val="aff7"/>
        <w:outlineLvl w:val="2"/>
        <w:rPr>
          <w:rFonts w:hint="eastAsia"/>
          <w:lang w:eastAsia="zh-CN"/>
        </w:rPr>
      </w:pPr>
      <w:bookmarkStart w:id="106" w:name="_Toc5209"/>
      <w:bookmarkStart w:id="107" w:name="_Toc224991089"/>
      <w:bookmarkStart w:id="108" w:name="_Toc225174814"/>
      <w:bookmarkStart w:id="109" w:name="_Toc225175122"/>
      <w:proofErr w:type="gramStart"/>
      <w:r>
        <w:rPr>
          <w:lang w:eastAsia="zh-CN"/>
        </w:rPr>
        <w:t>3.3.5  审计合规</w:t>
      </w:r>
      <w:bookmarkEnd w:id="106"/>
      <w:bookmarkEnd w:id="107"/>
      <w:bookmarkEnd w:id="108"/>
      <w:bookmarkEnd w:id="109"/>
      <w:proofErr w:type="gramEnd"/>
    </w:p>
    <w:p w14:paraId="1497EC8D" w14:textId="77777777" w:rsidR="00A04D8E" w:rsidRDefault="00CE2A18">
      <w:pPr>
        <w:pStyle w:val="affa"/>
        <w:rPr>
          <w:rFonts w:hint="eastAsia"/>
          <w:lang w:eastAsia="zh-CN"/>
        </w:rPr>
      </w:pPr>
      <w:r>
        <w:rPr>
          <w:lang w:eastAsia="zh-CN"/>
        </w:rPr>
        <w:t>表</w:t>
      </w:r>
      <w:proofErr w:type="gramStart"/>
      <w:r>
        <w:rPr>
          <w:lang w:eastAsia="zh-CN"/>
        </w:rPr>
        <w:t>13  审计合规功能需求</w:t>
      </w:r>
      <w:proofErr w:type="gram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701"/>
        <w:gridCol w:w="3969"/>
        <w:gridCol w:w="1134"/>
      </w:tblGrid>
      <w:tr w:rsidR="00A04D8E" w14:paraId="141EB424" w14:textId="77777777">
        <w:trPr>
          <w:jc w:val="center"/>
        </w:trPr>
        <w:tc>
          <w:tcPr>
            <w:tcW w:w="1134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5AAA8D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lastRenderedPageBreak/>
              <w:t>功能编号</w:t>
            </w:r>
            <w:proofErr w:type="spellEnd"/>
          </w:p>
        </w:tc>
        <w:tc>
          <w:tcPr>
            <w:tcW w:w="1701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4DA814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功能名称</w:t>
            </w:r>
            <w:proofErr w:type="spellEnd"/>
          </w:p>
        </w:tc>
        <w:tc>
          <w:tcPr>
            <w:tcW w:w="3969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3604B3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功能描述</w:t>
            </w:r>
            <w:proofErr w:type="spellEnd"/>
          </w:p>
        </w:tc>
        <w:tc>
          <w:tcPr>
            <w:tcW w:w="1134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5EFD0D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优先级</w:t>
            </w:r>
            <w:proofErr w:type="spellEnd"/>
          </w:p>
        </w:tc>
      </w:tr>
      <w:tr w:rsidR="00A04D8E" w14:paraId="7FF5A7DF" w14:textId="77777777">
        <w:trPr>
          <w:jc w:val="center"/>
        </w:trPr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F18970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F040</w:t>
            </w:r>
          </w:p>
        </w:tc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328F03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规则配置</w:t>
            </w:r>
            <w:proofErr w:type="spellEnd"/>
          </w:p>
        </w:tc>
        <w:tc>
          <w:tcPr>
            <w:tcW w:w="396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A553B5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配置审计规则，设置触发条件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893CFD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P1</w:t>
            </w:r>
          </w:p>
        </w:tc>
      </w:tr>
      <w:tr w:rsidR="00A04D8E" w14:paraId="2E6331A1" w14:textId="77777777">
        <w:trPr>
          <w:jc w:val="center"/>
        </w:trPr>
        <w:tc>
          <w:tcPr>
            <w:tcW w:w="113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3620C8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F041</w:t>
            </w:r>
          </w:p>
        </w:tc>
        <w:tc>
          <w:tcPr>
            <w:tcW w:w="170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945B6B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自动审计</w:t>
            </w:r>
            <w:proofErr w:type="spellEnd"/>
          </w:p>
        </w:tc>
        <w:tc>
          <w:tcPr>
            <w:tcW w:w="3969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83EBA4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定时或实时执行审计规则</w:t>
            </w:r>
          </w:p>
        </w:tc>
        <w:tc>
          <w:tcPr>
            <w:tcW w:w="113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F3CF44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P1</w:t>
            </w:r>
          </w:p>
        </w:tc>
      </w:tr>
      <w:tr w:rsidR="00A04D8E" w14:paraId="58647490" w14:textId="77777777">
        <w:trPr>
          <w:jc w:val="center"/>
        </w:trPr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73C3BB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F042</w:t>
            </w:r>
          </w:p>
        </w:tc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28B966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违规管理</w:t>
            </w:r>
            <w:proofErr w:type="spellEnd"/>
          </w:p>
        </w:tc>
        <w:tc>
          <w:tcPr>
            <w:tcW w:w="396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5D3712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查看、整改违规记录</w:t>
            </w:r>
            <w:proofErr w:type="spellEnd"/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16B682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P1</w:t>
            </w:r>
          </w:p>
        </w:tc>
      </w:tr>
      <w:tr w:rsidR="00A04D8E" w14:paraId="256631F3" w14:textId="77777777">
        <w:trPr>
          <w:jc w:val="center"/>
        </w:trPr>
        <w:tc>
          <w:tcPr>
            <w:tcW w:w="113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D8A243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F043</w:t>
            </w:r>
          </w:p>
        </w:tc>
        <w:tc>
          <w:tcPr>
            <w:tcW w:w="170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D5B809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审计报告</w:t>
            </w:r>
            <w:proofErr w:type="spellEnd"/>
          </w:p>
        </w:tc>
        <w:tc>
          <w:tcPr>
            <w:tcW w:w="3969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0206FC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生成阶段性审计报告</w:t>
            </w:r>
            <w:proofErr w:type="spellEnd"/>
          </w:p>
        </w:tc>
        <w:tc>
          <w:tcPr>
            <w:tcW w:w="113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D2E9F5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P1</w:t>
            </w:r>
          </w:p>
        </w:tc>
      </w:tr>
    </w:tbl>
    <w:p w14:paraId="5C96F7DD" w14:textId="77777777" w:rsidR="00A04D8E" w:rsidRDefault="00CE2A18">
      <w:pPr>
        <w:pStyle w:val="aff7"/>
        <w:outlineLvl w:val="2"/>
        <w:rPr>
          <w:rFonts w:hint="eastAsia"/>
          <w:lang w:eastAsia="zh-CN"/>
        </w:rPr>
      </w:pPr>
      <w:bookmarkStart w:id="110" w:name="_Toc31744"/>
      <w:bookmarkStart w:id="111" w:name="_Toc224991090"/>
      <w:bookmarkStart w:id="112" w:name="_Toc225174815"/>
      <w:bookmarkStart w:id="113" w:name="_Toc225175123"/>
      <w:proofErr w:type="gramStart"/>
      <w:r>
        <w:rPr>
          <w:lang w:eastAsia="zh-CN"/>
        </w:rPr>
        <w:t>3.3.6  文档管理</w:t>
      </w:r>
      <w:bookmarkEnd w:id="110"/>
      <w:bookmarkEnd w:id="111"/>
      <w:bookmarkEnd w:id="112"/>
      <w:bookmarkEnd w:id="113"/>
      <w:proofErr w:type="gramEnd"/>
    </w:p>
    <w:p w14:paraId="26AFC928" w14:textId="77777777" w:rsidR="00A04D8E" w:rsidRDefault="00CE2A18">
      <w:pPr>
        <w:pStyle w:val="affa"/>
        <w:rPr>
          <w:rFonts w:hint="eastAsia"/>
          <w:lang w:eastAsia="zh-CN"/>
        </w:rPr>
      </w:pPr>
      <w:r>
        <w:rPr>
          <w:lang w:eastAsia="zh-CN"/>
        </w:rPr>
        <w:t>表</w:t>
      </w:r>
      <w:proofErr w:type="gramStart"/>
      <w:r>
        <w:rPr>
          <w:lang w:eastAsia="zh-CN"/>
        </w:rPr>
        <w:t>14  文档管理功能需求</w:t>
      </w:r>
      <w:proofErr w:type="gram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701"/>
        <w:gridCol w:w="3969"/>
        <w:gridCol w:w="1134"/>
      </w:tblGrid>
      <w:tr w:rsidR="00A04D8E" w14:paraId="3AC12020" w14:textId="77777777">
        <w:trPr>
          <w:jc w:val="center"/>
        </w:trPr>
        <w:tc>
          <w:tcPr>
            <w:tcW w:w="1134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C4BE46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功能编号</w:t>
            </w:r>
            <w:proofErr w:type="spellEnd"/>
          </w:p>
        </w:tc>
        <w:tc>
          <w:tcPr>
            <w:tcW w:w="1701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C46CDA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功能名称</w:t>
            </w:r>
            <w:proofErr w:type="spellEnd"/>
          </w:p>
        </w:tc>
        <w:tc>
          <w:tcPr>
            <w:tcW w:w="3969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90D6D7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功能描述</w:t>
            </w:r>
            <w:proofErr w:type="spellEnd"/>
          </w:p>
        </w:tc>
        <w:tc>
          <w:tcPr>
            <w:tcW w:w="1134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8EC24E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优先级</w:t>
            </w:r>
            <w:proofErr w:type="spellEnd"/>
          </w:p>
        </w:tc>
      </w:tr>
      <w:tr w:rsidR="00A04D8E" w14:paraId="41B35AC4" w14:textId="77777777">
        <w:trPr>
          <w:jc w:val="center"/>
        </w:trPr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FA33C9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F050</w:t>
            </w:r>
          </w:p>
        </w:tc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A1566D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文档上传</w:t>
            </w:r>
            <w:proofErr w:type="spellEnd"/>
          </w:p>
        </w:tc>
        <w:tc>
          <w:tcPr>
            <w:tcW w:w="396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7D541D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支持PDF、Word、图片等格式</w:t>
            </w:r>
            <w:proofErr w:type="spellEnd"/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109F12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P0</w:t>
            </w:r>
          </w:p>
        </w:tc>
      </w:tr>
      <w:tr w:rsidR="00A04D8E" w14:paraId="704D6795" w14:textId="77777777">
        <w:trPr>
          <w:jc w:val="center"/>
        </w:trPr>
        <w:tc>
          <w:tcPr>
            <w:tcW w:w="113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ADFA41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F051</w:t>
            </w:r>
          </w:p>
        </w:tc>
        <w:tc>
          <w:tcPr>
            <w:tcW w:w="170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665C6A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OCR识别</w:t>
            </w:r>
            <w:proofErr w:type="spellEnd"/>
          </w:p>
        </w:tc>
        <w:tc>
          <w:tcPr>
            <w:tcW w:w="3969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F42F51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图片/PDF文字识别提取</w:t>
            </w:r>
          </w:p>
        </w:tc>
        <w:tc>
          <w:tcPr>
            <w:tcW w:w="113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C803FB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P1</w:t>
            </w:r>
          </w:p>
        </w:tc>
      </w:tr>
      <w:tr w:rsidR="00A04D8E" w14:paraId="45E915C2" w14:textId="77777777">
        <w:trPr>
          <w:jc w:val="center"/>
        </w:trPr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8BB032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F052</w:t>
            </w:r>
          </w:p>
        </w:tc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F34BBF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文档解析</w:t>
            </w:r>
            <w:proofErr w:type="spellEnd"/>
          </w:p>
        </w:tc>
        <w:tc>
          <w:tcPr>
            <w:tcW w:w="396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ADD991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结构化提取文档关键信息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808130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P1</w:t>
            </w:r>
          </w:p>
        </w:tc>
      </w:tr>
      <w:tr w:rsidR="00A04D8E" w14:paraId="3F8B75AF" w14:textId="77777777">
        <w:trPr>
          <w:jc w:val="center"/>
        </w:trPr>
        <w:tc>
          <w:tcPr>
            <w:tcW w:w="113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F48F1E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F053</w:t>
            </w:r>
          </w:p>
        </w:tc>
        <w:tc>
          <w:tcPr>
            <w:tcW w:w="170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232AFE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版本管理</w:t>
            </w:r>
            <w:proofErr w:type="spellEnd"/>
          </w:p>
        </w:tc>
        <w:tc>
          <w:tcPr>
            <w:tcW w:w="3969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353BDA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文档版本历史记录</w:t>
            </w:r>
            <w:proofErr w:type="spellEnd"/>
          </w:p>
        </w:tc>
        <w:tc>
          <w:tcPr>
            <w:tcW w:w="113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45CB0C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P1</w:t>
            </w:r>
          </w:p>
        </w:tc>
      </w:tr>
    </w:tbl>
    <w:p w14:paraId="642E8AD2" w14:textId="77777777" w:rsidR="00A04D8E" w:rsidRDefault="00CE2A18">
      <w:pPr>
        <w:pStyle w:val="aff7"/>
        <w:outlineLvl w:val="2"/>
        <w:rPr>
          <w:rFonts w:hint="eastAsia"/>
          <w:lang w:eastAsia="zh-CN"/>
        </w:rPr>
      </w:pPr>
      <w:bookmarkStart w:id="114" w:name="_Toc8778"/>
      <w:bookmarkStart w:id="115" w:name="_Toc224991091"/>
      <w:bookmarkStart w:id="116" w:name="_Toc225174816"/>
      <w:bookmarkStart w:id="117" w:name="_Toc225175124"/>
      <w:proofErr w:type="gramStart"/>
      <w:r>
        <w:rPr>
          <w:lang w:eastAsia="zh-CN"/>
        </w:rPr>
        <w:t>3.3.7  知识库管理</w:t>
      </w:r>
      <w:bookmarkEnd w:id="114"/>
      <w:bookmarkEnd w:id="115"/>
      <w:bookmarkEnd w:id="116"/>
      <w:bookmarkEnd w:id="117"/>
      <w:proofErr w:type="gramEnd"/>
    </w:p>
    <w:p w14:paraId="689088BB" w14:textId="77777777" w:rsidR="00A04D8E" w:rsidRDefault="00CE2A18">
      <w:pPr>
        <w:pStyle w:val="affa"/>
        <w:rPr>
          <w:rFonts w:hint="eastAsia"/>
          <w:lang w:eastAsia="zh-CN"/>
        </w:rPr>
      </w:pPr>
      <w:r>
        <w:rPr>
          <w:lang w:eastAsia="zh-CN"/>
        </w:rPr>
        <w:t>表</w:t>
      </w:r>
      <w:proofErr w:type="gramStart"/>
      <w:r>
        <w:rPr>
          <w:lang w:eastAsia="zh-CN"/>
        </w:rPr>
        <w:t>15  知识库管理功能需求</w:t>
      </w:r>
      <w:proofErr w:type="gram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701"/>
        <w:gridCol w:w="3969"/>
        <w:gridCol w:w="1134"/>
      </w:tblGrid>
      <w:tr w:rsidR="00A04D8E" w14:paraId="55A792D3" w14:textId="77777777">
        <w:trPr>
          <w:jc w:val="center"/>
        </w:trPr>
        <w:tc>
          <w:tcPr>
            <w:tcW w:w="1134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DA6419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功能编号</w:t>
            </w:r>
            <w:proofErr w:type="spellEnd"/>
          </w:p>
        </w:tc>
        <w:tc>
          <w:tcPr>
            <w:tcW w:w="1701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3ED7B7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功能名称</w:t>
            </w:r>
            <w:proofErr w:type="spellEnd"/>
          </w:p>
        </w:tc>
        <w:tc>
          <w:tcPr>
            <w:tcW w:w="3969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E67002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功能描述</w:t>
            </w:r>
            <w:proofErr w:type="spellEnd"/>
          </w:p>
        </w:tc>
        <w:tc>
          <w:tcPr>
            <w:tcW w:w="1134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63BF1C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优先级</w:t>
            </w:r>
            <w:proofErr w:type="spellEnd"/>
          </w:p>
        </w:tc>
      </w:tr>
      <w:tr w:rsidR="00A04D8E" w14:paraId="04E49BCE" w14:textId="77777777">
        <w:trPr>
          <w:jc w:val="center"/>
        </w:trPr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B899F2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F060</w:t>
            </w:r>
          </w:p>
        </w:tc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F6A4F6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知识采集</w:t>
            </w:r>
            <w:proofErr w:type="spellEnd"/>
          </w:p>
        </w:tc>
        <w:tc>
          <w:tcPr>
            <w:tcW w:w="396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237F95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将文档向量化后存入知识库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E247AD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P0</w:t>
            </w:r>
          </w:p>
        </w:tc>
      </w:tr>
      <w:tr w:rsidR="00A04D8E" w14:paraId="30C30C0D" w14:textId="77777777">
        <w:trPr>
          <w:jc w:val="center"/>
        </w:trPr>
        <w:tc>
          <w:tcPr>
            <w:tcW w:w="113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39ED4D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F061</w:t>
            </w:r>
          </w:p>
        </w:tc>
        <w:tc>
          <w:tcPr>
            <w:tcW w:w="170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51770B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知识检索</w:t>
            </w:r>
            <w:proofErr w:type="spellEnd"/>
          </w:p>
        </w:tc>
        <w:tc>
          <w:tcPr>
            <w:tcW w:w="3969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50B331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语义化检索，返回相关片段</w:t>
            </w:r>
          </w:p>
        </w:tc>
        <w:tc>
          <w:tcPr>
            <w:tcW w:w="113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F7429B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P0</w:t>
            </w:r>
          </w:p>
        </w:tc>
      </w:tr>
      <w:tr w:rsidR="00A04D8E" w14:paraId="18F8A4CF" w14:textId="77777777">
        <w:trPr>
          <w:jc w:val="center"/>
        </w:trPr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B21D19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F062</w:t>
            </w:r>
          </w:p>
        </w:tc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1321C5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知识管理</w:t>
            </w:r>
            <w:proofErr w:type="spellEnd"/>
          </w:p>
        </w:tc>
        <w:tc>
          <w:tcPr>
            <w:tcW w:w="396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036CAA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增删改查知识库配置</w:t>
            </w:r>
            <w:proofErr w:type="spellEnd"/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6C9764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P1</w:t>
            </w:r>
          </w:p>
        </w:tc>
      </w:tr>
    </w:tbl>
    <w:p w14:paraId="15D745A2" w14:textId="77777777" w:rsidR="00A04D8E" w:rsidRDefault="00CE2A18">
      <w:pPr>
        <w:pStyle w:val="aff6"/>
        <w:outlineLvl w:val="1"/>
        <w:rPr>
          <w:rFonts w:hint="eastAsia"/>
        </w:rPr>
      </w:pPr>
      <w:bookmarkStart w:id="118" w:name="_Toc30812"/>
      <w:bookmarkStart w:id="119" w:name="_Toc224991092"/>
      <w:bookmarkStart w:id="120" w:name="_Toc225174817"/>
      <w:bookmarkStart w:id="121" w:name="_Toc225175125"/>
      <w:proofErr w:type="gramStart"/>
      <w:r>
        <w:t xml:space="preserve">3.4  </w:t>
      </w:r>
      <w:proofErr w:type="spellStart"/>
      <w:r>
        <w:t>知识产权需求</w:t>
      </w:r>
      <w:bookmarkEnd w:id="118"/>
      <w:bookmarkEnd w:id="119"/>
      <w:bookmarkEnd w:id="120"/>
      <w:bookmarkEnd w:id="121"/>
      <w:proofErr w:type="spellEnd"/>
      <w:proofErr w:type="gramEnd"/>
    </w:p>
    <w:p w14:paraId="7E9726AC" w14:textId="77777777" w:rsidR="00A04D8E" w:rsidRDefault="00CE2A18">
      <w:pPr>
        <w:pStyle w:val="aff7"/>
        <w:outlineLvl w:val="2"/>
        <w:rPr>
          <w:rFonts w:hint="eastAsia"/>
        </w:rPr>
      </w:pPr>
      <w:bookmarkStart w:id="122" w:name="_Toc14666"/>
      <w:bookmarkStart w:id="123" w:name="_Toc224991093"/>
      <w:bookmarkStart w:id="124" w:name="_Toc225174818"/>
      <w:bookmarkStart w:id="125" w:name="_Toc225175126"/>
      <w:proofErr w:type="gramStart"/>
      <w:r>
        <w:t xml:space="preserve">3.4.1  </w:t>
      </w:r>
      <w:proofErr w:type="spellStart"/>
      <w:r>
        <w:t>发明专利</w:t>
      </w:r>
      <w:bookmarkEnd w:id="122"/>
      <w:bookmarkEnd w:id="123"/>
      <w:bookmarkEnd w:id="124"/>
      <w:bookmarkEnd w:id="125"/>
      <w:proofErr w:type="spellEnd"/>
      <w:proofErr w:type="gramEnd"/>
    </w:p>
    <w:p w14:paraId="07B397FD" w14:textId="77777777" w:rsidR="00A04D8E" w:rsidRDefault="00CE2A18">
      <w:pPr>
        <w:pStyle w:val="19"/>
        <w:rPr>
          <w:rFonts w:hint="eastAsia"/>
        </w:rPr>
      </w:pPr>
      <w:proofErr w:type="spellStart"/>
      <w:r>
        <w:t>需求描述</w:t>
      </w:r>
      <w:proofErr w:type="spellEnd"/>
    </w:p>
    <w:p w14:paraId="0FDA6FFF" w14:textId="77777777" w:rsidR="00A04D8E" w:rsidRDefault="00CE2A18">
      <w:pPr>
        <w:pStyle w:val="19"/>
        <w:rPr>
          <w:rFonts w:hint="eastAsia"/>
          <w:lang w:eastAsia="zh-CN"/>
        </w:rPr>
      </w:pPr>
      <w:r>
        <w:rPr>
          <w:lang w:eastAsia="zh-CN"/>
        </w:rPr>
        <w:lastRenderedPageBreak/>
        <w:t>基于本项目成果，提交发明专利申请不少于1项。</w:t>
      </w:r>
    </w:p>
    <w:p w14:paraId="4A074E1F" w14:textId="77777777" w:rsidR="00A04D8E" w:rsidRDefault="00CE2A18">
      <w:pPr>
        <w:pStyle w:val="19"/>
        <w:rPr>
          <w:rFonts w:hint="eastAsia"/>
          <w:lang w:eastAsia="zh-CN"/>
        </w:rPr>
      </w:pPr>
      <w:r>
        <w:rPr>
          <w:lang w:eastAsia="zh-CN"/>
        </w:rPr>
        <w:t>建议专利方向</w:t>
      </w:r>
    </w:p>
    <w:p w14:paraId="154CD5DA" w14:textId="77777777" w:rsidR="00A04D8E" w:rsidRDefault="00CE2A18">
      <w:pPr>
        <w:pStyle w:val="affa"/>
        <w:rPr>
          <w:rFonts w:hint="eastAsia"/>
          <w:lang w:eastAsia="zh-CN"/>
        </w:rPr>
      </w:pPr>
      <w:r>
        <w:rPr>
          <w:lang w:eastAsia="zh-CN"/>
        </w:rPr>
        <w:t>表</w:t>
      </w:r>
      <w:proofErr w:type="gramStart"/>
      <w:r>
        <w:rPr>
          <w:lang w:eastAsia="zh-CN"/>
        </w:rPr>
        <w:t>16  建议专利方向</w:t>
      </w:r>
      <w:proofErr w:type="gram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2835"/>
        <w:gridCol w:w="5103"/>
      </w:tblGrid>
      <w:tr w:rsidR="00A04D8E" w14:paraId="5054289D" w14:textId="77777777">
        <w:trPr>
          <w:jc w:val="center"/>
        </w:trPr>
        <w:tc>
          <w:tcPr>
            <w:tcW w:w="85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B4D6D3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序号</w:t>
            </w:r>
            <w:proofErr w:type="spellEnd"/>
          </w:p>
        </w:tc>
        <w:tc>
          <w:tcPr>
            <w:tcW w:w="2835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A23333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专利名称</w:t>
            </w:r>
            <w:proofErr w:type="spellEnd"/>
          </w:p>
        </w:tc>
        <w:tc>
          <w:tcPr>
            <w:tcW w:w="5103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92D723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技术方案</w:t>
            </w:r>
            <w:proofErr w:type="spellEnd"/>
          </w:p>
        </w:tc>
      </w:tr>
      <w:tr w:rsidR="00A04D8E" w14:paraId="56D5B3E7" w14:textId="77777777">
        <w:trPr>
          <w:jc w:val="center"/>
        </w:trPr>
        <w:tc>
          <w:tcPr>
            <w:tcW w:w="8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A6F324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CA7954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一种基于多Agent协同的智能化项目管理方法</w:t>
            </w:r>
            <w:proofErr w:type="spellEnd"/>
          </w:p>
        </w:tc>
        <w:tc>
          <w:tcPr>
            <w:tcW w:w="510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9D6FC4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通过6大Agent分工协作，实现复杂业务场景的智能处理，包括任务分解、Agent调度、结果聚合等机制</w:t>
            </w:r>
          </w:p>
        </w:tc>
      </w:tr>
      <w:tr w:rsidR="00A04D8E" w14:paraId="486FF130" w14:textId="77777777">
        <w:trPr>
          <w:jc w:val="center"/>
        </w:trPr>
        <w:tc>
          <w:tcPr>
            <w:tcW w:w="85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638EF1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2835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6F8E38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一种融合向量检索与规则引擎的智能审计方法</w:t>
            </w:r>
          </w:p>
        </w:tc>
        <w:tc>
          <w:tcPr>
            <w:tcW w:w="5103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AFA595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结合RAG检索与规则引擎，实现合规检查的智能化，提高审计准确率和效率</w:t>
            </w:r>
          </w:p>
        </w:tc>
      </w:tr>
    </w:tbl>
    <w:p w14:paraId="098490CA" w14:textId="77777777" w:rsidR="00A04D8E" w:rsidRDefault="00CE2A18">
      <w:pPr>
        <w:pStyle w:val="aff7"/>
        <w:outlineLvl w:val="2"/>
        <w:rPr>
          <w:rFonts w:hint="eastAsia"/>
          <w:lang w:eastAsia="zh-CN"/>
        </w:rPr>
      </w:pPr>
      <w:bookmarkStart w:id="126" w:name="_Toc4933"/>
      <w:bookmarkStart w:id="127" w:name="_Toc224991094"/>
      <w:bookmarkStart w:id="128" w:name="_Toc225174819"/>
      <w:bookmarkStart w:id="129" w:name="_Toc225175127"/>
      <w:proofErr w:type="gramStart"/>
      <w:r>
        <w:rPr>
          <w:lang w:eastAsia="zh-CN"/>
        </w:rPr>
        <w:t>3.4.2  软件著作权</w:t>
      </w:r>
      <w:bookmarkEnd w:id="126"/>
      <w:bookmarkEnd w:id="127"/>
      <w:bookmarkEnd w:id="128"/>
      <w:bookmarkEnd w:id="129"/>
      <w:proofErr w:type="gramEnd"/>
    </w:p>
    <w:p w14:paraId="3DB33A66" w14:textId="77777777" w:rsidR="00A04D8E" w:rsidRDefault="00CE2A18">
      <w:pPr>
        <w:pStyle w:val="19"/>
        <w:rPr>
          <w:rFonts w:hint="eastAsia"/>
          <w:lang w:eastAsia="zh-CN"/>
        </w:rPr>
      </w:pPr>
      <w:r>
        <w:rPr>
          <w:lang w:eastAsia="zh-CN"/>
        </w:rPr>
        <w:t>需求描述</w:t>
      </w:r>
    </w:p>
    <w:p w14:paraId="1FD42A8E" w14:textId="77777777" w:rsidR="00A04D8E" w:rsidRDefault="00CE2A18">
      <w:pPr>
        <w:pStyle w:val="19"/>
        <w:rPr>
          <w:rFonts w:hint="eastAsia"/>
          <w:lang w:eastAsia="zh-CN"/>
        </w:rPr>
      </w:pPr>
      <w:r>
        <w:rPr>
          <w:lang w:eastAsia="zh-CN"/>
        </w:rPr>
        <w:t>提交软件著作权申请不少于2项。</w:t>
      </w:r>
    </w:p>
    <w:p w14:paraId="297158B6" w14:textId="77777777" w:rsidR="00A04D8E" w:rsidRDefault="00CE2A18">
      <w:pPr>
        <w:pStyle w:val="19"/>
        <w:rPr>
          <w:rFonts w:hint="eastAsia"/>
          <w:lang w:eastAsia="zh-CN"/>
        </w:rPr>
      </w:pPr>
      <w:r>
        <w:rPr>
          <w:lang w:eastAsia="zh-CN"/>
        </w:rPr>
        <w:t>软件著作权清单</w:t>
      </w:r>
    </w:p>
    <w:p w14:paraId="7C6510C2" w14:textId="77777777" w:rsidR="00A04D8E" w:rsidRDefault="00CE2A18">
      <w:pPr>
        <w:pStyle w:val="affa"/>
        <w:rPr>
          <w:rFonts w:hint="eastAsia"/>
          <w:lang w:eastAsia="zh-CN"/>
        </w:rPr>
      </w:pPr>
      <w:r>
        <w:rPr>
          <w:lang w:eastAsia="zh-CN"/>
        </w:rPr>
        <w:t>表</w:t>
      </w:r>
      <w:proofErr w:type="gramStart"/>
      <w:r>
        <w:rPr>
          <w:lang w:eastAsia="zh-CN"/>
        </w:rPr>
        <w:t>17  软件著作权清单</w:t>
      </w:r>
      <w:proofErr w:type="gram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3118"/>
        <w:gridCol w:w="4819"/>
      </w:tblGrid>
      <w:tr w:rsidR="00A04D8E" w14:paraId="2CDC813A" w14:textId="77777777">
        <w:trPr>
          <w:jc w:val="center"/>
        </w:trPr>
        <w:tc>
          <w:tcPr>
            <w:tcW w:w="85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40F017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序号</w:t>
            </w:r>
            <w:proofErr w:type="spellEnd"/>
          </w:p>
        </w:tc>
        <w:tc>
          <w:tcPr>
            <w:tcW w:w="3118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4787E1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软件名称</w:t>
            </w:r>
            <w:proofErr w:type="spellEnd"/>
          </w:p>
        </w:tc>
        <w:tc>
          <w:tcPr>
            <w:tcW w:w="4819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34C7A9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功能描述</w:t>
            </w:r>
            <w:proofErr w:type="spellEnd"/>
          </w:p>
        </w:tc>
      </w:tr>
      <w:tr w:rsidR="00A04D8E" w14:paraId="55978FF6" w14:textId="77777777">
        <w:trPr>
          <w:jc w:val="center"/>
        </w:trPr>
        <w:tc>
          <w:tcPr>
            <w:tcW w:w="8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5657F4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311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78E2DC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基于AI的智能化全流程管理系统V1.0</w:t>
            </w:r>
          </w:p>
        </w:tc>
        <w:tc>
          <w:tcPr>
            <w:tcW w:w="48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A40D1A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核心业务系统，包含项目管理、财务管理、AI能力等模块</w:t>
            </w:r>
          </w:p>
        </w:tc>
      </w:tr>
      <w:tr w:rsidR="00A04D8E" w14:paraId="268CB9E6" w14:textId="77777777">
        <w:trPr>
          <w:jc w:val="center"/>
        </w:trPr>
        <w:tc>
          <w:tcPr>
            <w:tcW w:w="85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7AB153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3118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F198A4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AI智能标书辅助检查系统V1.0</w:t>
            </w:r>
          </w:p>
        </w:tc>
        <w:tc>
          <w:tcPr>
            <w:tcW w:w="4819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799D19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标书智能检查模块，支持多维度AI检查</w:t>
            </w:r>
          </w:p>
        </w:tc>
      </w:tr>
    </w:tbl>
    <w:p w14:paraId="7FC48318" w14:textId="77777777" w:rsidR="00A04D8E" w:rsidRDefault="00CE2A18">
      <w:pPr>
        <w:pStyle w:val="aff5"/>
        <w:outlineLvl w:val="0"/>
        <w:rPr>
          <w:rFonts w:hint="eastAsia"/>
          <w:lang w:eastAsia="zh-CN"/>
        </w:rPr>
      </w:pPr>
      <w:bookmarkStart w:id="130" w:name="_Toc15477"/>
      <w:bookmarkStart w:id="131" w:name="_Toc224991095"/>
      <w:bookmarkStart w:id="132" w:name="_Toc225174820"/>
      <w:bookmarkStart w:id="133" w:name="_Toc225175128"/>
      <w:proofErr w:type="gramStart"/>
      <w:r>
        <w:rPr>
          <w:lang w:eastAsia="zh-CN"/>
        </w:rPr>
        <w:t>4  方案设计</w:t>
      </w:r>
      <w:bookmarkEnd w:id="130"/>
      <w:bookmarkEnd w:id="131"/>
      <w:bookmarkEnd w:id="132"/>
      <w:bookmarkEnd w:id="133"/>
      <w:proofErr w:type="gramEnd"/>
    </w:p>
    <w:p w14:paraId="30E6280E" w14:textId="77777777" w:rsidR="00A04D8E" w:rsidRDefault="00CE2A18">
      <w:pPr>
        <w:pStyle w:val="aff6"/>
        <w:outlineLvl w:val="1"/>
        <w:rPr>
          <w:rFonts w:hint="eastAsia"/>
          <w:lang w:eastAsia="zh-CN"/>
        </w:rPr>
      </w:pPr>
      <w:bookmarkStart w:id="134" w:name="_Toc13101"/>
      <w:bookmarkStart w:id="135" w:name="_Toc224991096"/>
      <w:bookmarkStart w:id="136" w:name="_Toc225174821"/>
      <w:bookmarkStart w:id="137" w:name="_Toc225175129"/>
      <w:proofErr w:type="gramStart"/>
      <w:r>
        <w:rPr>
          <w:lang w:eastAsia="zh-CN"/>
        </w:rPr>
        <w:t>4.1  总体设计</w:t>
      </w:r>
      <w:bookmarkEnd w:id="134"/>
      <w:bookmarkEnd w:id="135"/>
      <w:bookmarkEnd w:id="136"/>
      <w:bookmarkEnd w:id="137"/>
      <w:proofErr w:type="gramEnd"/>
    </w:p>
    <w:p w14:paraId="089B7024" w14:textId="77777777" w:rsidR="00A04D8E" w:rsidRDefault="00CE2A18">
      <w:pPr>
        <w:pStyle w:val="aff7"/>
        <w:outlineLvl w:val="2"/>
        <w:rPr>
          <w:rFonts w:hint="eastAsia"/>
          <w:lang w:eastAsia="zh-CN"/>
        </w:rPr>
      </w:pPr>
      <w:bookmarkStart w:id="138" w:name="_Toc28954"/>
      <w:bookmarkStart w:id="139" w:name="_Toc224991097"/>
      <w:bookmarkStart w:id="140" w:name="_Toc225174822"/>
      <w:bookmarkStart w:id="141" w:name="_Toc225175130"/>
      <w:proofErr w:type="gramStart"/>
      <w:r>
        <w:rPr>
          <w:lang w:eastAsia="zh-CN"/>
        </w:rPr>
        <w:t>4.1.1  体系架构</w:t>
      </w:r>
      <w:bookmarkEnd w:id="138"/>
      <w:bookmarkEnd w:id="139"/>
      <w:bookmarkEnd w:id="140"/>
      <w:bookmarkEnd w:id="141"/>
      <w:proofErr w:type="gramEnd"/>
    </w:p>
    <w:p w14:paraId="4E29BA64" w14:textId="77777777" w:rsidR="00A04D8E" w:rsidRDefault="00CE2A18">
      <w:pPr>
        <w:pStyle w:val="19"/>
        <w:rPr>
          <w:rFonts w:hint="eastAsia"/>
          <w:lang w:eastAsia="zh-CN"/>
        </w:rPr>
      </w:pPr>
      <w:r>
        <w:rPr>
          <w:lang w:eastAsia="zh-CN"/>
        </w:rPr>
        <w:t>系统架构图</w:t>
      </w:r>
    </w:p>
    <w:p w14:paraId="31E079B4" w14:textId="77777777" w:rsidR="00A04D8E" w:rsidRDefault="00CE2A18">
      <w:pPr>
        <w:pStyle w:val="affb"/>
        <w:rPr>
          <w:lang w:eastAsia="zh-CN"/>
        </w:rPr>
      </w:pPr>
      <w:r>
        <w:rPr>
          <w:lang w:eastAsia="zh-CN"/>
        </w:rPr>
        <w:t>┌─────────────────────────────────────────────────────────────┐</w:t>
      </w:r>
    </w:p>
    <w:p w14:paraId="0BA9AD09" w14:textId="317B3464" w:rsidR="00A04D8E" w:rsidRDefault="00CE2A18">
      <w:pPr>
        <w:pStyle w:val="affb"/>
        <w:rPr>
          <w:lang w:eastAsia="zh-CN"/>
        </w:rPr>
      </w:pPr>
      <w:r>
        <w:rPr>
          <w:lang w:eastAsia="zh-CN"/>
        </w:rPr>
        <w:t>│                      客户端层                                │</w:t>
      </w:r>
    </w:p>
    <w:p w14:paraId="075FE00E" w14:textId="74F71932" w:rsidR="00A04D8E" w:rsidRDefault="00CE2A18">
      <w:pPr>
        <w:pStyle w:val="affb"/>
        <w:rPr>
          <w:lang w:eastAsia="zh-CN"/>
        </w:rPr>
      </w:pPr>
      <w:r>
        <w:rPr>
          <w:lang w:eastAsia="zh-CN"/>
        </w:rPr>
        <w:t>│              Web端 / 移动端 / 第三方集成                      │</w:t>
      </w:r>
    </w:p>
    <w:p w14:paraId="04232BE4" w14:textId="77777777" w:rsidR="00A04D8E" w:rsidRDefault="00CE2A18">
      <w:pPr>
        <w:pStyle w:val="affb"/>
      </w:pPr>
      <w:r>
        <w:t>└─────────────────────────────────────────────────────────────┘</w:t>
      </w:r>
    </w:p>
    <w:p w14:paraId="54578326" w14:textId="77777777" w:rsidR="00A04D8E" w:rsidRDefault="00CE2A18">
      <w:pPr>
        <w:pStyle w:val="affb"/>
      </w:pPr>
      <w:r>
        <w:t xml:space="preserve">                               │</w:t>
      </w:r>
    </w:p>
    <w:p w14:paraId="3C4F20EC" w14:textId="77777777" w:rsidR="00A04D8E" w:rsidRDefault="00CE2A18">
      <w:pPr>
        <w:pStyle w:val="affb"/>
      </w:pPr>
      <w:r>
        <w:lastRenderedPageBreak/>
        <w:t xml:space="preserve">                               ▼</w:t>
      </w:r>
    </w:p>
    <w:p w14:paraId="42AEC897" w14:textId="77777777" w:rsidR="00A04D8E" w:rsidRDefault="00CE2A18">
      <w:pPr>
        <w:pStyle w:val="affb"/>
      </w:pPr>
      <w:r>
        <w:t>┌─────────────────────────────────────────────────────────────┐</w:t>
      </w:r>
    </w:p>
    <w:p w14:paraId="46520DF0" w14:textId="77777777" w:rsidR="00A04D8E" w:rsidRDefault="00CE2A18">
      <w:pPr>
        <w:pStyle w:val="affb"/>
      </w:pPr>
      <w:r>
        <w:t xml:space="preserve">│                      </w:t>
      </w:r>
      <w:proofErr w:type="spellStart"/>
      <w:r>
        <w:t>网关层</w:t>
      </w:r>
      <w:proofErr w:type="spellEnd"/>
      <w:r>
        <w:t xml:space="preserve">                                  │</w:t>
      </w:r>
    </w:p>
    <w:p w14:paraId="54ED9C29" w14:textId="1E40F2B0" w:rsidR="00A04D8E" w:rsidRDefault="00CE2A18">
      <w:pPr>
        <w:pStyle w:val="affb"/>
      </w:pPr>
      <w:r>
        <w:t>│              Spring Cloud Gateway                           │</w:t>
      </w:r>
    </w:p>
    <w:p w14:paraId="3A8CA0EB" w14:textId="7CF4942C" w:rsidR="00A04D8E" w:rsidRDefault="00CE2A18">
      <w:pPr>
        <w:pStyle w:val="affb"/>
        <w:rPr>
          <w:lang w:eastAsia="zh-CN"/>
        </w:rPr>
      </w:pPr>
      <w:r>
        <w:rPr>
          <w:lang w:eastAsia="zh-CN"/>
        </w:rPr>
        <w:t xml:space="preserve">│              </w:t>
      </w:r>
      <w:proofErr w:type="gramStart"/>
      <w:r>
        <w:rPr>
          <w:lang w:eastAsia="zh-CN"/>
        </w:rPr>
        <w:t>(统一</w:t>
      </w:r>
      <w:proofErr w:type="gramEnd"/>
      <w:r>
        <w:rPr>
          <w:lang w:eastAsia="zh-CN"/>
        </w:rPr>
        <w:t>入口、路由、限流、鉴权)                       │</w:t>
      </w:r>
    </w:p>
    <w:p w14:paraId="400630E9" w14:textId="77777777" w:rsidR="00A04D8E" w:rsidRDefault="00CE2A18">
      <w:pPr>
        <w:pStyle w:val="affb"/>
      </w:pPr>
      <w:r>
        <w:t>└─────────────────────────────────────────────────────────────┘</w:t>
      </w:r>
    </w:p>
    <w:p w14:paraId="488F36CE" w14:textId="0C520D36" w:rsidR="00A04D8E" w:rsidRDefault="00CE2A18">
      <w:pPr>
        <w:pStyle w:val="affb"/>
      </w:pPr>
      <w:r>
        <w:t xml:space="preserve">                              │</w:t>
      </w:r>
    </w:p>
    <w:p w14:paraId="393666B6" w14:textId="77777777" w:rsidR="00A04D8E" w:rsidRDefault="00CE2A18">
      <w:pPr>
        <w:pStyle w:val="affb"/>
      </w:pPr>
      <w:r>
        <w:t xml:space="preserve">        ┌─────────────────────┼─────────────────────┐</w:t>
      </w:r>
    </w:p>
    <w:p w14:paraId="770F20D7" w14:textId="77777777" w:rsidR="00A04D8E" w:rsidRDefault="00CE2A18">
      <w:pPr>
        <w:pStyle w:val="affb"/>
      </w:pPr>
      <w:r>
        <w:t xml:space="preserve">        ▼                     ▼                     ▼</w:t>
      </w:r>
    </w:p>
    <w:p w14:paraId="1A6BD84F" w14:textId="77777777" w:rsidR="00A04D8E" w:rsidRDefault="00CE2A18">
      <w:pPr>
        <w:pStyle w:val="affb"/>
      </w:pPr>
      <w:r>
        <w:t>┌───────────────┐   ┌───────────────┐   ┌───────────────┐</w:t>
      </w:r>
    </w:p>
    <w:p w14:paraId="36562072" w14:textId="0E00FBF0" w:rsidR="00A04D8E" w:rsidRDefault="00CE2A18">
      <w:pPr>
        <w:pStyle w:val="affb"/>
        <w:rPr>
          <w:lang w:eastAsia="zh-CN"/>
        </w:rPr>
      </w:pPr>
      <w:proofErr w:type="gramStart"/>
      <w:r>
        <w:rPr>
          <w:lang w:eastAsia="zh-CN"/>
        </w:rPr>
        <w:t>│  用户服务</w:t>
      </w:r>
      <w:proofErr w:type="gramEnd"/>
      <w:r>
        <w:rPr>
          <w:lang w:eastAsia="zh-CN"/>
        </w:rPr>
        <w:t xml:space="preserve">      │  </w:t>
      </w:r>
      <w:r w:rsidR="00A5779D">
        <w:rPr>
          <w:rFonts w:eastAsia="宋体" w:hint="eastAsia"/>
          <w:lang w:eastAsia="zh-CN"/>
        </w:rPr>
        <w:t xml:space="preserve"> 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>│  项目服务</w:t>
      </w:r>
      <w:proofErr w:type="gramEnd"/>
      <w:r>
        <w:rPr>
          <w:lang w:eastAsia="zh-CN"/>
        </w:rPr>
        <w:t xml:space="preserve">      │   │ </w:t>
      </w:r>
      <w:r w:rsidR="005C0E66">
        <w:rPr>
          <w:rFonts w:eastAsia="宋体" w:hint="eastAsia"/>
          <w:lang w:eastAsia="zh-CN"/>
        </w:rPr>
        <w:t xml:space="preserve"> </w:t>
      </w:r>
      <w:r>
        <w:rPr>
          <w:lang w:eastAsia="zh-CN"/>
        </w:rPr>
        <w:t xml:space="preserve"> 财务服务     │</w:t>
      </w:r>
    </w:p>
    <w:p w14:paraId="212795C6" w14:textId="77777777" w:rsidR="00A04D8E" w:rsidRDefault="00CE2A18">
      <w:pPr>
        <w:pStyle w:val="affb"/>
      </w:pPr>
      <w:r>
        <w:t>│ user-</w:t>
      </w:r>
      <w:proofErr w:type="gramStart"/>
      <w:r>
        <w:t>service  │</w:t>
      </w:r>
      <w:proofErr w:type="gramEnd"/>
      <w:r>
        <w:t xml:space="preserve">   │project-service│   │finance-service│</w:t>
      </w:r>
    </w:p>
    <w:p w14:paraId="06A9970A" w14:textId="7D6FB4E2" w:rsidR="00A04D8E" w:rsidRDefault="00CE2A18">
      <w:pPr>
        <w:pStyle w:val="affb"/>
        <w:rPr>
          <w:lang w:eastAsia="zh-CN"/>
        </w:rPr>
      </w:pPr>
      <w:r>
        <w:rPr>
          <w:lang w:eastAsia="zh-CN"/>
        </w:rPr>
        <w:t xml:space="preserve">│ ┣ 用户认证     │   │ ┣ 项目管理    │   │ ┣ 成本核算   </w:t>
      </w:r>
      <w:r w:rsidR="005C0E66">
        <w:rPr>
          <w:rFonts w:eastAsia="宋体" w:hint="eastAsia"/>
          <w:lang w:eastAsia="zh-CN"/>
        </w:rPr>
        <w:t xml:space="preserve"> </w:t>
      </w:r>
      <w:r>
        <w:rPr>
          <w:lang w:eastAsia="zh-CN"/>
        </w:rPr>
        <w:t xml:space="preserve"> │</w:t>
      </w:r>
    </w:p>
    <w:p w14:paraId="33140066" w14:textId="392938AA" w:rsidR="00A04D8E" w:rsidRDefault="00CE2A18">
      <w:pPr>
        <w:pStyle w:val="affb"/>
        <w:rPr>
          <w:lang w:eastAsia="zh-CN"/>
        </w:rPr>
      </w:pPr>
      <w:r>
        <w:rPr>
          <w:lang w:eastAsia="zh-CN"/>
        </w:rPr>
        <w:t xml:space="preserve">│ ┣ 权限管理     │   │ ┣ 进度跟踪    │   │ ┣ 利润分析  </w:t>
      </w:r>
      <w:r w:rsidR="005C0E66">
        <w:rPr>
          <w:rFonts w:eastAsia="宋体" w:hint="eastAsia"/>
          <w:lang w:eastAsia="zh-CN"/>
        </w:rPr>
        <w:t xml:space="preserve"> </w:t>
      </w:r>
      <w:r>
        <w:rPr>
          <w:lang w:eastAsia="zh-CN"/>
        </w:rPr>
        <w:t xml:space="preserve">  │</w:t>
      </w:r>
    </w:p>
    <w:p w14:paraId="21601183" w14:textId="10A23072" w:rsidR="00A04D8E" w:rsidRDefault="00CE2A18">
      <w:pPr>
        <w:pStyle w:val="affb"/>
        <w:rPr>
          <w:lang w:eastAsia="zh-CN"/>
        </w:rPr>
      </w:pPr>
      <w:r>
        <w:rPr>
          <w:lang w:eastAsia="zh-CN"/>
        </w:rPr>
        <w:t xml:space="preserve">│ ┗ 组织架构     │   │ ┗ 审批流程    │   │ ┗ 报表生成 </w:t>
      </w:r>
      <w:r w:rsidR="005C0E66">
        <w:rPr>
          <w:rFonts w:eastAsia="宋体" w:hint="eastAsia"/>
          <w:lang w:eastAsia="zh-CN"/>
        </w:rPr>
        <w:t xml:space="preserve"> </w:t>
      </w:r>
      <w:r>
        <w:rPr>
          <w:lang w:eastAsia="zh-CN"/>
        </w:rPr>
        <w:t xml:space="preserve">   │</w:t>
      </w:r>
    </w:p>
    <w:p w14:paraId="7D8C9ADD" w14:textId="77777777" w:rsidR="00A04D8E" w:rsidRDefault="00CE2A18">
      <w:pPr>
        <w:pStyle w:val="affb"/>
      </w:pPr>
      <w:r>
        <w:t>└───────────────┘   └───────────────┘   └───────────────┘</w:t>
      </w:r>
    </w:p>
    <w:p w14:paraId="161E0D0B" w14:textId="77777777" w:rsidR="00A04D8E" w:rsidRDefault="00CE2A18">
      <w:pPr>
        <w:pStyle w:val="affb"/>
      </w:pPr>
      <w:r>
        <w:t xml:space="preserve">        │                     │                     │</w:t>
      </w:r>
    </w:p>
    <w:p w14:paraId="19E7231C" w14:textId="77777777" w:rsidR="00A04D8E" w:rsidRDefault="00CE2A18">
      <w:pPr>
        <w:pStyle w:val="affb"/>
      </w:pPr>
      <w:r>
        <w:t xml:space="preserve">        ▼                     ▼                     ▼</w:t>
      </w:r>
    </w:p>
    <w:p w14:paraId="533AA0EB" w14:textId="77777777" w:rsidR="00A04D8E" w:rsidRDefault="00CE2A18">
      <w:pPr>
        <w:pStyle w:val="affb"/>
      </w:pPr>
      <w:r>
        <w:t>┌───────────────┐   ┌───────────────┐   ┌───────────────┐</w:t>
      </w:r>
    </w:p>
    <w:p w14:paraId="0B3C369C" w14:textId="742F985A" w:rsidR="00A04D8E" w:rsidRDefault="00CE2A18">
      <w:pPr>
        <w:pStyle w:val="affb"/>
        <w:rPr>
          <w:lang w:eastAsia="zh-CN"/>
        </w:rPr>
      </w:pPr>
      <w:proofErr w:type="gramStart"/>
      <w:r>
        <w:rPr>
          <w:lang w:eastAsia="zh-CN"/>
        </w:rPr>
        <w:t>│  AI</w:t>
      </w:r>
      <w:proofErr w:type="gramEnd"/>
      <w:r>
        <w:rPr>
          <w:lang w:eastAsia="zh-CN"/>
        </w:rPr>
        <w:t xml:space="preserve">服务       │   </w:t>
      </w:r>
      <w:proofErr w:type="gramStart"/>
      <w:r>
        <w:rPr>
          <w:lang w:eastAsia="zh-CN"/>
        </w:rPr>
        <w:t>│  审计服务</w:t>
      </w:r>
      <w:proofErr w:type="gramEnd"/>
      <w:r>
        <w:rPr>
          <w:lang w:eastAsia="zh-CN"/>
        </w:rPr>
        <w:t xml:space="preserve">      │</w:t>
      </w:r>
      <w:r w:rsidR="00A5779D">
        <w:rPr>
          <w:rFonts w:eastAsia="宋体" w:hint="eastAsia"/>
          <w:lang w:eastAsia="zh-CN"/>
        </w:rPr>
        <w:t xml:space="preserve">   </w:t>
      </w:r>
      <w:r>
        <w:rPr>
          <w:lang w:eastAsia="zh-CN"/>
        </w:rPr>
        <w:t xml:space="preserve"> │</w:t>
      </w:r>
      <w:r w:rsidR="00A5779D">
        <w:rPr>
          <w:rFonts w:eastAsia="宋体" w:hint="eastAsia"/>
          <w:lang w:eastAsia="zh-CN"/>
        </w:rPr>
        <w:t xml:space="preserve">    </w:t>
      </w:r>
      <w:r>
        <w:rPr>
          <w:lang w:eastAsia="zh-CN"/>
        </w:rPr>
        <w:t xml:space="preserve">文档服务  </w:t>
      </w:r>
      <w:r w:rsidR="00A5779D">
        <w:rPr>
          <w:rFonts w:eastAsia="宋体" w:hint="eastAsia"/>
          <w:lang w:eastAsia="zh-CN"/>
        </w:rPr>
        <w:t xml:space="preserve">  </w:t>
      </w:r>
      <w:r>
        <w:rPr>
          <w:lang w:eastAsia="zh-CN"/>
        </w:rPr>
        <w:t>│</w:t>
      </w:r>
    </w:p>
    <w:p w14:paraId="2007ACFB" w14:textId="20C598DF" w:rsidR="00A04D8E" w:rsidRDefault="00CE2A18">
      <w:pPr>
        <w:pStyle w:val="affb"/>
      </w:pPr>
      <w:proofErr w:type="gramStart"/>
      <w:r>
        <w:t>│  ai</w:t>
      </w:r>
      <w:proofErr w:type="gramEnd"/>
      <w:r>
        <w:t>-</w:t>
      </w:r>
      <w:proofErr w:type="gramStart"/>
      <w:r>
        <w:t>service  │</w:t>
      </w:r>
      <w:proofErr w:type="gramEnd"/>
      <w:r>
        <w:t xml:space="preserve">  </w:t>
      </w:r>
      <w:r w:rsidR="00A5779D">
        <w:rPr>
          <w:rFonts w:eastAsia="宋体" w:hint="eastAsia"/>
          <w:lang w:eastAsia="zh-CN"/>
        </w:rPr>
        <w:t xml:space="preserve"> </w:t>
      </w:r>
      <w:r>
        <w:t xml:space="preserve"> │ audit-service │ </w:t>
      </w:r>
      <w:r w:rsidR="00A5779D">
        <w:rPr>
          <w:rFonts w:eastAsia="宋体" w:hint="eastAsia"/>
          <w:lang w:eastAsia="zh-CN"/>
        </w:rPr>
        <w:t xml:space="preserve">  </w:t>
      </w:r>
      <w:r>
        <w:t>│document-service│</w:t>
      </w:r>
    </w:p>
    <w:p w14:paraId="6183D666" w14:textId="378EA879" w:rsidR="00A04D8E" w:rsidRDefault="00CE2A18">
      <w:pPr>
        <w:pStyle w:val="affb"/>
        <w:rPr>
          <w:lang w:eastAsia="zh-CN"/>
        </w:rPr>
      </w:pPr>
      <w:r>
        <w:rPr>
          <w:lang w:eastAsia="zh-CN"/>
        </w:rPr>
        <w:t xml:space="preserve">│ ┣ RAG检索     │  </w:t>
      </w:r>
      <w:r w:rsidR="00A5779D">
        <w:rPr>
          <w:rFonts w:eastAsia="宋体" w:hint="eastAsia"/>
          <w:lang w:eastAsia="zh-CN"/>
        </w:rPr>
        <w:t xml:space="preserve"> </w:t>
      </w:r>
      <w:r>
        <w:rPr>
          <w:lang w:eastAsia="zh-CN"/>
        </w:rPr>
        <w:t>│ ┣ 规则引擎    │   │ ┣ OCR识别     │</w:t>
      </w:r>
    </w:p>
    <w:p w14:paraId="19C4F042" w14:textId="6E6DEC5E" w:rsidR="00A04D8E" w:rsidRDefault="00CE2A18">
      <w:pPr>
        <w:pStyle w:val="affb"/>
        <w:rPr>
          <w:lang w:eastAsia="zh-CN"/>
        </w:rPr>
      </w:pPr>
      <w:r>
        <w:rPr>
          <w:lang w:eastAsia="zh-CN"/>
        </w:rPr>
        <w:t xml:space="preserve">│ ┣ Agent编排   │   │ ┣ 风险预警    │   │ ┣ 文档解析   </w:t>
      </w:r>
      <w:r w:rsidR="00877A9A">
        <w:rPr>
          <w:rFonts w:eastAsia="宋体" w:hint="eastAsia"/>
          <w:lang w:eastAsia="zh-CN"/>
        </w:rPr>
        <w:t xml:space="preserve"> </w:t>
      </w:r>
      <w:r>
        <w:rPr>
          <w:lang w:eastAsia="zh-CN"/>
        </w:rPr>
        <w:t xml:space="preserve"> │</w:t>
      </w:r>
    </w:p>
    <w:p w14:paraId="3341C85A" w14:textId="0A11CF82" w:rsidR="00A04D8E" w:rsidRDefault="00CE2A18">
      <w:pPr>
        <w:pStyle w:val="affb"/>
      </w:pPr>
      <w:r>
        <w:t xml:space="preserve">│ ┗ Function  </w:t>
      </w:r>
      <w:r w:rsidR="00877A9A">
        <w:rPr>
          <w:rFonts w:eastAsia="宋体" w:hint="eastAsia"/>
          <w:lang w:eastAsia="zh-CN"/>
        </w:rPr>
        <w:t xml:space="preserve">  </w:t>
      </w:r>
      <w:r>
        <w:t xml:space="preserve">│  </w:t>
      </w:r>
      <w:r w:rsidR="00A5779D">
        <w:rPr>
          <w:rFonts w:eastAsia="宋体" w:hint="eastAsia"/>
          <w:lang w:eastAsia="zh-CN"/>
        </w:rPr>
        <w:t xml:space="preserve"> </w:t>
      </w:r>
      <w:r>
        <w:t>│</w:t>
      </w:r>
      <w:r w:rsidR="00A5779D">
        <w:rPr>
          <w:rFonts w:eastAsia="宋体" w:hint="eastAsia"/>
          <w:lang w:eastAsia="zh-CN"/>
        </w:rPr>
        <w:t xml:space="preserve"> </w:t>
      </w:r>
      <w:r>
        <w:t xml:space="preserve">┗ </w:t>
      </w:r>
      <w:proofErr w:type="spellStart"/>
      <w:r>
        <w:t>审计报告</w:t>
      </w:r>
      <w:proofErr w:type="spellEnd"/>
      <w:r>
        <w:t xml:space="preserve">    │   │ ┗ </w:t>
      </w:r>
      <w:proofErr w:type="spellStart"/>
      <w:r>
        <w:t>版本管理</w:t>
      </w:r>
      <w:proofErr w:type="spellEnd"/>
      <w:r>
        <w:t xml:space="preserve">    </w:t>
      </w:r>
      <w:r w:rsidR="00877A9A">
        <w:rPr>
          <w:rFonts w:eastAsia="宋体" w:hint="eastAsia"/>
          <w:lang w:eastAsia="zh-CN"/>
        </w:rPr>
        <w:t xml:space="preserve"> </w:t>
      </w:r>
      <w:r>
        <w:t>│</w:t>
      </w:r>
    </w:p>
    <w:p w14:paraId="7DAFFD42" w14:textId="180A5CDB" w:rsidR="00A04D8E" w:rsidRDefault="00CE2A18">
      <w:pPr>
        <w:pStyle w:val="affb"/>
      </w:pPr>
      <w:r>
        <w:t xml:space="preserve">│    Calling    │  </w:t>
      </w:r>
      <w:r w:rsidR="00877A9A">
        <w:rPr>
          <w:rFonts w:eastAsia="宋体" w:hint="eastAsia"/>
          <w:lang w:eastAsia="zh-CN"/>
        </w:rPr>
        <w:t xml:space="preserve"> </w:t>
      </w:r>
      <w:r>
        <w:t>│               │   │               │</w:t>
      </w:r>
    </w:p>
    <w:p w14:paraId="6393C1A3" w14:textId="77777777" w:rsidR="00A04D8E" w:rsidRDefault="00CE2A18">
      <w:pPr>
        <w:pStyle w:val="affb"/>
      </w:pPr>
      <w:r>
        <w:t>└───────────────┘   └───────────────┘   └───────────────┘</w:t>
      </w:r>
    </w:p>
    <w:p w14:paraId="36788360" w14:textId="77777777" w:rsidR="00A04D8E" w:rsidRDefault="00CE2A18">
      <w:pPr>
        <w:pStyle w:val="affb"/>
      </w:pPr>
      <w:r>
        <w:t xml:space="preserve">                               │</w:t>
      </w:r>
    </w:p>
    <w:p w14:paraId="4854C8B3" w14:textId="77777777" w:rsidR="00A04D8E" w:rsidRDefault="00CE2A18">
      <w:pPr>
        <w:pStyle w:val="affb"/>
      </w:pPr>
      <w:r>
        <w:t xml:space="preserve">                               ▼</w:t>
      </w:r>
    </w:p>
    <w:p w14:paraId="77A45829" w14:textId="77777777" w:rsidR="00A04D8E" w:rsidRDefault="00CE2A18">
      <w:pPr>
        <w:pStyle w:val="affb"/>
      </w:pPr>
      <w:r>
        <w:t>┌─────────────────────────────────────────────────────────────┐</w:t>
      </w:r>
    </w:p>
    <w:p w14:paraId="76D714A0" w14:textId="77777777" w:rsidR="00A04D8E" w:rsidRDefault="00CE2A18">
      <w:pPr>
        <w:pStyle w:val="affb"/>
      </w:pPr>
      <w:r>
        <w:t xml:space="preserve">│                      </w:t>
      </w:r>
      <w:proofErr w:type="spellStart"/>
      <w:r>
        <w:t>数据层</w:t>
      </w:r>
      <w:proofErr w:type="spellEnd"/>
      <w:r>
        <w:t xml:space="preserve">                                  │</w:t>
      </w:r>
    </w:p>
    <w:p w14:paraId="343F4885" w14:textId="3832CC5A" w:rsidR="00A04D8E" w:rsidRDefault="00CE2A18">
      <w:pPr>
        <w:pStyle w:val="affb"/>
      </w:pPr>
      <w:proofErr w:type="gramStart"/>
      <w:r>
        <w:t>│  PostgreSQL</w:t>
      </w:r>
      <w:proofErr w:type="gramEnd"/>
      <w:r>
        <w:t xml:space="preserve"> │ Redis │ </w:t>
      </w:r>
      <w:proofErr w:type="spellStart"/>
      <w:r>
        <w:t>Nacos</w:t>
      </w:r>
      <w:proofErr w:type="spellEnd"/>
      <w:r>
        <w:t xml:space="preserve"> │ Elasticsearch │ </w:t>
      </w:r>
      <w:proofErr w:type="spellStart"/>
      <w:r>
        <w:t>pgvector</w:t>
      </w:r>
      <w:proofErr w:type="spellEnd"/>
      <w:r>
        <w:t xml:space="preserve">  </w:t>
      </w:r>
      <w:r w:rsidR="00D51873">
        <w:rPr>
          <w:rFonts w:eastAsia="宋体" w:hint="eastAsia"/>
          <w:lang w:eastAsia="zh-CN"/>
        </w:rPr>
        <w:t xml:space="preserve">  </w:t>
      </w:r>
      <w:r>
        <w:t xml:space="preserve">  │</w:t>
      </w:r>
    </w:p>
    <w:p w14:paraId="7ACDDCAC" w14:textId="3108E28A" w:rsidR="00A04D8E" w:rsidRDefault="00CE2A18">
      <w:pPr>
        <w:pStyle w:val="affb"/>
        <w:rPr>
          <w:lang w:eastAsia="zh-CN"/>
        </w:rPr>
      </w:pPr>
      <w:proofErr w:type="gramStart"/>
      <w:r>
        <w:rPr>
          <w:lang w:eastAsia="zh-CN"/>
        </w:rPr>
        <w:t>│  (</w:t>
      </w:r>
      <w:proofErr w:type="gramEnd"/>
      <w:r>
        <w:rPr>
          <w:lang w:eastAsia="zh-CN"/>
        </w:rPr>
        <w:t xml:space="preserve">业务数据)   </w:t>
      </w:r>
      <w:proofErr w:type="gramStart"/>
      <w:r>
        <w:rPr>
          <w:lang w:eastAsia="zh-CN"/>
        </w:rPr>
        <w:t>(缓存)</w:t>
      </w:r>
      <w:proofErr w:type="gramEnd"/>
      <w:r>
        <w:rPr>
          <w:lang w:eastAsia="zh-CN"/>
        </w:rPr>
        <w:t xml:space="preserve">   </w:t>
      </w:r>
      <w:proofErr w:type="gramStart"/>
      <w:r>
        <w:rPr>
          <w:lang w:eastAsia="zh-CN"/>
        </w:rPr>
        <w:t>(配置)</w:t>
      </w:r>
      <w:proofErr w:type="gramEnd"/>
      <w:r>
        <w:rPr>
          <w:lang w:eastAsia="zh-CN"/>
        </w:rPr>
        <w:t xml:space="preserve">    </w:t>
      </w:r>
      <w:proofErr w:type="gramStart"/>
      <w:r>
        <w:rPr>
          <w:lang w:eastAsia="zh-CN"/>
        </w:rPr>
        <w:t>(日志)</w:t>
      </w:r>
      <w:proofErr w:type="gramEnd"/>
      <w:r>
        <w:rPr>
          <w:lang w:eastAsia="zh-CN"/>
        </w:rPr>
        <w:t xml:space="preserve">        </w:t>
      </w:r>
      <w:proofErr w:type="gramStart"/>
      <w:r>
        <w:rPr>
          <w:lang w:eastAsia="zh-CN"/>
        </w:rPr>
        <w:t>(向量)</w:t>
      </w:r>
      <w:proofErr w:type="gramEnd"/>
      <w:r>
        <w:rPr>
          <w:lang w:eastAsia="zh-CN"/>
        </w:rPr>
        <w:t xml:space="preserve">       </w:t>
      </w:r>
      <w:r w:rsidR="00D51873">
        <w:rPr>
          <w:rFonts w:eastAsia="宋体" w:hint="eastAsia"/>
          <w:lang w:eastAsia="zh-CN"/>
        </w:rPr>
        <w:t xml:space="preserve">  </w:t>
      </w:r>
      <w:r>
        <w:rPr>
          <w:lang w:eastAsia="zh-CN"/>
        </w:rPr>
        <w:t xml:space="preserve">  │</w:t>
      </w:r>
    </w:p>
    <w:p w14:paraId="4697A1D4" w14:textId="77777777" w:rsidR="00A04D8E" w:rsidRDefault="00CE2A18">
      <w:pPr>
        <w:pStyle w:val="affb"/>
      </w:pPr>
      <w:r>
        <w:t>└─────────────────────────────────────────────────────────────┘</w:t>
      </w:r>
    </w:p>
    <w:p w14:paraId="422818DC" w14:textId="77777777" w:rsidR="00A04D8E" w:rsidRDefault="00CE2A18">
      <w:pPr>
        <w:pStyle w:val="19"/>
        <w:rPr>
          <w:rFonts w:hint="eastAsia"/>
          <w:lang w:eastAsia="zh-CN"/>
        </w:rPr>
      </w:pPr>
      <w:r>
        <w:rPr>
          <w:lang w:eastAsia="zh-CN"/>
        </w:rPr>
        <w:t>技术栈选型</w:t>
      </w:r>
    </w:p>
    <w:p w14:paraId="174E7768" w14:textId="77777777" w:rsidR="00A04D8E" w:rsidRDefault="00CE2A18">
      <w:pPr>
        <w:pStyle w:val="affa"/>
        <w:rPr>
          <w:rFonts w:hint="eastAsia"/>
          <w:lang w:eastAsia="zh-CN"/>
        </w:rPr>
      </w:pPr>
      <w:r>
        <w:rPr>
          <w:lang w:eastAsia="zh-CN"/>
        </w:rPr>
        <w:t>表</w:t>
      </w:r>
      <w:proofErr w:type="gramStart"/>
      <w:r>
        <w:rPr>
          <w:lang w:eastAsia="zh-CN"/>
        </w:rPr>
        <w:t>18  技术栈选型</w:t>
      </w:r>
      <w:proofErr w:type="gram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4252"/>
      </w:tblGrid>
      <w:tr w:rsidR="00A04D8E" w14:paraId="4AD21E7E" w14:textId="77777777">
        <w:trPr>
          <w:jc w:val="center"/>
        </w:trPr>
        <w:tc>
          <w:tcPr>
            <w:tcW w:w="1701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478F33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层级</w:t>
            </w:r>
            <w:proofErr w:type="spellEnd"/>
          </w:p>
        </w:tc>
        <w:tc>
          <w:tcPr>
            <w:tcW w:w="2835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4D56C5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技术选型</w:t>
            </w:r>
            <w:proofErr w:type="spellEnd"/>
          </w:p>
        </w:tc>
        <w:tc>
          <w:tcPr>
            <w:tcW w:w="4252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0682BB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说明</w:t>
            </w:r>
            <w:proofErr w:type="spellEnd"/>
          </w:p>
        </w:tc>
      </w:tr>
      <w:tr w:rsidR="00A04D8E" w14:paraId="0B8F03AC" w14:textId="77777777">
        <w:trPr>
          <w:jc w:val="center"/>
        </w:trPr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E8AA73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基础框架</w:t>
            </w:r>
            <w:proofErr w:type="spellEnd"/>
          </w:p>
        </w:tc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E00672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Spring Boot 3.x</w:t>
            </w:r>
          </w:p>
        </w:tc>
        <w:tc>
          <w:tcPr>
            <w:tcW w:w="425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64293E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微服务基础框架</w:t>
            </w:r>
            <w:proofErr w:type="spellEnd"/>
          </w:p>
        </w:tc>
      </w:tr>
      <w:tr w:rsidR="00A04D8E" w14:paraId="373F6E95" w14:textId="77777777">
        <w:trPr>
          <w:jc w:val="center"/>
        </w:trPr>
        <w:tc>
          <w:tcPr>
            <w:tcW w:w="170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8C904A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服务注册</w:t>
            </w:r>
            <w:proofErr w:type="spellEnd"/>
          </w:p>
        </w:tc>
        <w:tc>
          <w:tcPr>
            <w:tcW w:w="2835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882035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Nacos</w:t>
            </w:r>
            <w:proofErr w:type="spellEnd"/>
          </w:p>
        </w:tc>
        <w:tc>
          <w:tcPr>
            <w:tcW w:w="4252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484301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注册中心</w:t>
            </w:r>
            <w:proofErr w:type="spellEnd"/>
            <w:r>
              <w:rPr>
                <w:sz w:val="21"/>
              </w:rPr>
              <w:t xml:space="preserve"> + </w:t>
            </w:r>
            <w:proofErr w:type="spellStart"/>
            <w:r>
              <w:rPr>
                <w:sz w:val="21"/>
              </w:rPr>
              <w:t>配置中心</w:t>
            </w:r>
            <w:proofErr w:type="spellEnd"/>
          </w:p>
        </w:tc>
      </w:tr>
      <w:tr w:rsidR="00A04D8E" w14:paraId="2BA6E747" w14:textId="77777777">
        <w:trPr>
          <w:jc w:val="center"/>
        </w:trPr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820F37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API网关</w:t>
            </w:r>
            <w:proofErr w:type="spellEnd"/>
          </w:p>
        </w:tc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8E7696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Spring Cloud Gateway</w:t>
            </w:r>
          </w:p>
        </w:tc>
        <w:tc>
          <w:tcPr>
            <w:tcW w:w="425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684EE1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统一入口</w:t>
            </w:r>
            <w:proofErr w:type="spellEnd"/>
          </w:p>
        </w:tc>
      </w:tr>
      <w:tr w:rsidR="00A04D8E" w14:paraId="6CC08D0C" w14:textId="77777777">
        <w:trPr>
          <w:jc w:val="center"/>
        </w:trPr>
        <w:tc>
          <w:tcPr>
            <w:tcW w:w="170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036AF5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数据库</w:t>
            </w:r>
            <w:proofErr w:type="spellEnd"/>
          </w:p>
        </w:tc>
        <w:tc>
          <w:tcPr>
            <w:tcW w:w="2835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2AFC84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 xml:space="preserve">PostgreSQL 15 + </w:t>
            </w:r>
            <w:proofErr w:type="spellStart"/>
            <w:r>
              <w:rPr>
                <w:sz w:val="21"/>
              </w:rPr>
              <w:t>pgvector</w:t>
            </w:r>
            <w:proofErr w:type="spellEnd"/>
          </w:p>
        </w:tc>
        <w:tc>
          <w:tcPr>
            <w:tcW w:w="4252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2620AE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结构化</w:t>
            </w:r>
            <w:proofErr w:type="spellEnd"/>
            <w:r>
              <w:rPr>
                <w:sz w:val="21"/>
              </w:rPr>
              <w:t xml:space="preserve"> + </w:t>
            </w:r>
            <w:proofErr w:type="spellStart"/>
            <w:r>
              <w:rPr>
                <w:sz w:val="21"/>
              </w:rPr>
              <w:t>向量</w:t>
            </w:r>
            <w:proofErr w:type="spellEnd"/>
          </w:p>
        </w:tc>
      </w:tr>
      <w:tr w:rsidR="00A04D8E" w14:paraId="1EF48518" w14:textId="77777777">
        <w:trPr>
          <w:jc w:val="center"/>
        </w:trPr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FFD65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缓存</w:t>
            </w:r>
            <w:proofErr w:type="spellEnd"/>
          </w:p>
        </w:tc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D8E53B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Redis 7</w:t>
            </w:r>
          </w:p>
        </w:tc>
        <w:tc>
          <w:tcPr>
            <w:tcW w:w="425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DEE498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会话</w:t>
            </w:r>
            <w:proofErr w:type="spellEnd"/>
            <w:r>
              <w:rPr>
                <w:sz w:val="21"/>
              </w:rPr>
              <w:t xml:space="preserve"> + </w:t>
            </w:r>
            <w:proofErr w:type="spellStart"/>
            <w:r>
              <w:rPr>
                <w:sz w:val="21"/>
              </w:rPr>
              <w:t>缓存</w:t>
            </w:r>
            <w:proofErr w:type="spellEnd"/>
          </w:p>
        </w:tc>
      </w:tr>
      <w:tr w:rsidR="00A04D8E" w14:paraId="5CD4F20F" w14:textId="77777777">
        <w:trPr>
          <w:jc w:val="center"/>
        </w:trPr>
        <w:tc>
          <w:tcPr>
            <w:tcW w:w="170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A2B672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OCR</w:t>
            </w:r>
          </w:p>
        </w:tc>
        <w:tc>
          <w:tcPr>
            <w:tcW w:w="2835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3E0D40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PaddleOCR</w:t>
            </w:r>
            <w:proofErr w:type="spellEnd"/>
          </w:p>
        </w:tc>
        <w:tc>
          <w:tcPr>
            <w:tcW w:w="4252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8F4849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文档识别</w:t>
            </w:r>
            <w:proofErr w:type="spellEnd"/>
          </w:p>
        </w:tc>
      </w:tr>
      <w:tr w:rsidR="00A04D8E" w14:paraId="16B0B234" w14:textId="77777777">
        <w:trPr>
          <w:jc w:val="center"/>
        </w:trPr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57059C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AI模型</w:t>
            </w:r>
            <w:proofErr w:type="spellEnd"/>
          </w:p>
        </w:tc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7F1B8B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DeepSeek / Qwen</w:t>
            </w:r>
          </w:p>
        </w:tc>
        <w:tc>
          <w:tcPr>
            <w:tcW w:w="425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5096AA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国产大模型</w:t>
            </w:r>
            <w:proofErr w:type="spellEnd"/>
          </w:p>
        </w:tc>
      </w:tr>
      <w:tr w:rsidR="00A04D8E" w14:paraId="49637C00" w14:textId="77777777">
        <w:trPr>
          <w:jc w:val="center"/>
        </w:trPr>
        <w:tc>
          <w:tcPr>
            <w:tcW w:w="170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B14272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lastRenderedPageBreak/>
              <w:t>容器化</w:t>
            </w:r>
            <w:proofErr w:type="spellEnd"/>
          </w:p>
        </w:tc>
        <w:tc>
          <w:tcPr>
            <w:tcW w:w="2835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4EC2D1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Docker</w:t>
            </w:r>
          </w:p>
        </w:tc>
        <w:tc>
          <w:tcPr>
            <w:tcW w:w="4252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9496A0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单服务器部署</w:t>
            </w:r>
            <w:proofErr w:type="spellEnd"/>
          </w:p>
        </w:tc>
      </w:tr>
    </w:tbl>
    <w:p w14:paraId="0898D9DB" w14:textId="77777777" w:rsidR="00A04D8E" w:rsidRDefault="00CE2A18">
      <w:pPr>
        <w:pStyle w:val="aff7"/>
        <w:outlineLvl w:val="2"/>
        <w:rPr>
          <w:rFonts w:hint="eastAsia"/>
        </w:rPr>
      </w:pPr>
      <w:bookmarkStart w:id="142" w:name="_Toc9800"/>
      <w:bookmarkStart w:id="143" w:name="_Toc224991098"/>
      <w:bookmarkStart w:id="144" w:name="_Toc225174823"/>
      <w:bookmarkStart w:id="145" w:name="_Toc225175131"/>
      <w:proofErr w:type="gramStart"/>
      <w:r>
        <w:t xml:space="preserve">4.1.2  </w:t>
      </w:r>
      <w:proofErr w:type="spellStart"/>
      <w:r>
        <w:t>系统组成</w:t>
      </w:r>
      <w:bookmarkEnd w:id="142"/>
      <w:bookmarkEnd w:id="143"/>
      <w:bookmarkEnd w:id="144"/>
      <w:bookmarkEnd w:id="145"/>
      <w:proofErr w:type="spellEnd"/>
      <w:proofErr w:type="gramEnd"/>
    </w:p>
    <w:p w14:paraId="6AEA4F78" w14:textId="77777777" w:rsidR="00A04D8E" w:rsidRDefault="00CE2A18">
      <w:pPr>
        <w:pStyle w:val="19"/>
        <w:rPr>
          <w:rFonts w:hint="eastAsia"/>
        </w:rPr>
      </w:pPr>
      <w:proofErr w:type="spellStart"/>
      <w:r>
        <w:t>微服务模块说明</w:t>
      </w:r>
      <w:proofErr w:type="spellEnd"/>
    </w:p>
    <w:p w14:paraId="39F78F2D" w14:textId="77777777" w:rsidR="00A04D8E" w:rsidRDefault="00CE2A18">
      <w:pPr>
        <w:pStyle w:val="affa"/>
        <w:outlineLvl w:val="3"/>
        <w:rPr>
          <w:rFonts w:hint="eastAsia"/>
        </w:rPr>
      </w:pPr>
      <w:bookmarkStart w:id="146" w:name="_Toc31310"/>
      <w:r>
        <w:t>表</w:t>
      </w:r>
      <w:proofErr w:type="gramStart"/>
      <w:r>
        <w:t xml:space="preserve">19  </w:t>
      </w:r>
      <w:proofErr w:type="spellStart"/>
      <w:r>
        <w:t>微服务模块说明</w:t>
      </w:r>
      <w:bookmarkEnd w:id="146"/>
      <w:proofErr w:type="spellEnd"/>
      <w:proofErr w:type="gram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27"/>
        <w:gridCol w:w="708"/>
        <w:gridCol w:w="2694"/>
        <w:gridCol w:w="3258"/>
      </w:tblGrid>
      <w:tr w:rsidR="00A04D8E" w14:paraId="34BD24B7" w14:textId="77777777" w:rsidTr="00CB0E72">
        <w:trPr>
          <w:jc w:val="center"/>
        </w:trPr>
        <w:tc>
          <w:tcPr>
            <w:tcW w:w="2127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3C906E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服务名称</w:t>
            </w:r>
            <w:proofErr w:type="spellEnd"/>
          </w:p>
        </w:tc>
        <w:tc>
          <w:tcPr>
            <w:tcW w:w="708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7DB90E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端口</w:t>
            </w:r>
            <w:proofErr w:type="spellEnd"/>
          </w:p>
        </w:tc>
        <w:tc>
          <w:tcPr>
            <w:tcW w:w="2694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3139E9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职责</w:t>
            </w:r>
            <w:proofErr w:type="spellEnd"/>
          </w:p>
        </w:tc>
        <w:tc>
          <w:tcPr>
            <w:tcW w:w="3258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8761BC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主要表</w:t>
            </w:r>
            <w:proofErr w:type="spellEnd"/>
          </w:p>
        </w:tc>
      </w:tr>
      <w:tr w:rsidR="00A04D8E" w14:paraId="607CB477" w14:textId="77777777" w:rsidTr="00CB0E72">
        <w:trPr>
          <w:jc w:val="center"/>
        </w:trPr>
        <w:tc>
          <w:tcPr>
            <w:tcW w:w="212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365BE4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gateway</w:t>
            </w:r>
          </w:p>
        </w:tc>
        <w:tc>
          <w:tcPr>
            <w:tcW w:w="70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702ABE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8080</w:t>
            </w:r>
          </w:p>
        </w:tc>
        <w:tc>
          <w:tcPr>
            <w:tcW w:w="269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24B0F5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API网关、路由、鉴权</w:t>
            </w:r>
          </w:p>
        </w:tc>
        <w:tc>
          <w:tcPr>
            <w:tcW w:w="32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A5A377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-</w:t>
            </w:r>
          </w:p>
        </w:tc>
      </w:tr>
      <w:tr w:rsidR="00A04D8E" w14:paraId="23BD279B" w14:textId="77777777" w:rsidTr="00CB0E72">
        <w:trPr>
          <w:jc w:val="center"/>
        </w:trPr>
        <w:tc>
          <w:tcPr>
            <w:tcW w:w="2127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2427D4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user-service</w:t>
            </w:r>
          </w:p>
        </w:tc>
        <w:tc>
          <w:tcPr>
            <w:tcW w:w="708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18A764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8081</w:t>
            </w:r>
          </w:p>
        </w:tc>
        <w:tc>
          <w:tcPr>
            <w:tcW w:w="269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DA63B9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用户、角色、权限</w:t>
            </w:r>
            <w:proofErr w:type="spellEnd"/>
          </w:p>
        </w:tc>
        <w:tc>
          <w:tcPr>
            <w:tcW w:w="3258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30731D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sys_user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sys_role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sys_permission</w:t>
            </w:r>
            <w:proofErr w:type="spellEnd"/>
          </w:p>
        </w:tc>
      </w:tr>
      <w:tr w:rsidR="00A04D8E" w14:paraId="18289428" w14:textId="77777777" w:rsidTr="00CB0E72">
        <w:trPr>
          <w:jc w:val="center"/>
        </w:trPr>
        <w:tc>
          <w:tcPr>
            <w:tcW w:w="212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A539C1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project-service</w:t>
            </w:r>
          </w:p>
        </w:tc>
        <w:tc>
          <w:tcPr>
            <w:tcW w:w="70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A56FCA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8082</w:t>
            </w:r>
          </w:p>
        </w:tc>
        <w:tc>
          <w:tcPr>
            <w:tcW w:w="269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BE6795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项目全流程管理</w:t>
            </w:r>
            <w:proofErr w:type="spellEnd"/>
          </w:p>
        </w:tc>
        <w:tc>
          <w:tcPr>
            <w:tcW w:w="32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9898BF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 xml:space="preserve">project, </w:t>
            </w:r>
            <w:proofErr w:type="spellStart"/>
            <w:r>
              <w:rPr>
                <w:sz w:val="21"/>
              </w:rPr>
              <w:t>project_member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project_phase</w:t>
            </w:r>
            <w:proofErr w:type="spellEnd"/>
          </w:p>
        </w:tc>
      </w:tr>
      <w:tr w:rsidR="00A04D8E" w14:paraId="119D3801" w14:textId="77777777" w:rsidTr="00CB0E72">
        <w:trPr>
          <w:jc w:val="center"/>
        </w:trPr>
        <w:tc>
          <w:tcPr>
            <w:tcW w:w="2127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C881EB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finance-service</w:t>
            </w:r>
          </w:p>
        </w:tc>
        <w:tc>
          <w:tcPr>
            <w:tcW w:w="708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2D07D7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8083</w:t>
            </w:r>
          </w:p>
        </w:tc>
        <w:tc>
          <w:tcPr>
            <w:tcW w:w="269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92730F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成本核算、利润分析</w:t>
            </w:r>
            <w:proofErr w:type="spellEnd"/>
          </w:p>
        </w:tc>
        <w:tc>
          <w:tcPr>
            <w:tcW w:w="3258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54E9E1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project_cost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work_hours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project_revenue</w:t>
            </w:r>
            <w:proofErr w:type="spellEnd"/>
          </w:p>
        </w:tc>
      </w:tr>
      <w:tr w:rsidR="00A04D8E" w14:paraId="2C2B233F" w14:textId="77777777" w:rsidTr="00CB0E72">
        <w:trPr>
          <w:jc w:val="center"/>
        </w:trPr>
        <w:tc>
          <w:tcPr>
            <w:tcW w:w="212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7A3AFB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ai-service</w:t>
            </w:r>
          </w:p>
        </w:tc>
        <w:tc>
          <w:tcPr>
            <w:tcW w:w="70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358701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8084</w:t>
            </w:r>
          </w:p>
        </w:tc>
        <w:tc>
          <w:tcPr>
            <w:tcW w:w="269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88E058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AI能力中枢</w:t>
            </w:r>
            <w:proofErr w:type="spellEnd"/>
          </w:p>
        </w:tc>
        <w:tc>
          <w:tcPr>
            <w:tcW w:w="32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13658A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ai_token_usage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knowledge_base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rag_query_log</w:t>
            </w:r>
            <w:proofErr w:type="spellEnd"/>
          </w:p>
        </w:tc>
      </w:tr>
      <w:tr w:rsidR="00A04D8E" w14:paraId="6D9CC4A7" w14:textId="77777777" w:rsidTr="00CB0E72">
        <w:trPr>
          <w:jc w:val="center"/>
        </w:trPr>
        <w:tc>
          <w:tcPr>
            <w:tcW w:w="2127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F3DFA3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audit-service</w:t>
            </w:r>
          </w:p>
        </w:tc>
        <w:tc>
          <w:tcPr>
            <w:tcW w:w="708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D72915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8085</w:t>
            </w:r>
          </w:p>
        </w:tc>
        <w:tc>
          <w:tcPr>
            <w:tcW w:w="269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5005A9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合规检查、风险预警</w:t>
            </w:r>
            <w:proofErr w:type="spellEnd"/>
          </w:p>
        </w:tc>
        <w:tc>
          <w:tcPr>
            <w:tcW w:w="3258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F607FA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audit_rule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audit_violation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audit_report</w:t>
            </w:r>
            <w:proofErr w:type="spellEnd"/>
          </w:p>
        </w:tc>
      </w:tr>
      <w:tr w:rsidR="00A04D8E" w14:paraId="6F6B8062" w14:textId="77777777" w:rsidTr="00CB0E72">
        <w:trPr>
          <w:jc w:val="center"/>
        </w:trPr>
        <w:tc>
          <w:tcPr>
            <w:tcW w:w="212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313BC5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document-service</w:t>
            </w:r>
          </w:p>
        </w:tc>
        <w:tc>
          <w:tcPr>
            <w:tcW w:w="70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CECD35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8086</w:t>
            </w:r>
          </w:p>
        </w:tc>
        <w:tc>
          <w:tcPr>
            <w:tcW w:w="269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A33F87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文档处理</w:t>
            </w:r>
            <w:proofErr w:type="spellEnd"/>
          </w:p>
        </w:tc>
        <w:tc>
          <w:tcPr>
            <w:tcW w:w="32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C8C647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 xml:space="preserve">document, </w:t>
            </w:r>
            <w:proofErr w:type="spellStart"/>
            <w:r>
              <w:rPr>
                <w:sz w:val="21"/>
              </w:rPr>
              <w:t>document_version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document_category</w:t>
            </w:r>
            <w:proofErr w:type="spellEnd"/>
          </w:p>
        </w:tc>
      </w:tr>
    </w:tbl>
    <w:p w14:paraId="0A2933B4" w14:textId="77777777" w:rsidR="00A04D8E" w:rsidRDefault="00CE2A18">
      <w:pPr>
        <w:pStyle w:val="19"/>
        <w:rPr>
          <w:rFonts w:hint="eastAsia"/>
        </w:rPr>
      </w:pPr>
      <w:proofErr w:type="spellStart"/>
      <w:r>
        <w:t>Agent体系设计</w:t>
      </w:r>
      <w:proofErr w:type="spellEnd"/>
    </w:p>
    <w:p w14:paraId="69B13CDB" w14:textId="77777777" w:rsidR="00A04D8E" w:rsidRDefault="00CE2A18">
      <w:pPr>
        <w:pStyle w:val="affa"/>
        <w:outlineLvl w:val="3"/>
        <w:rPr>
          <w:rFonts w:hint="eastAsia"/>
        </w:rPr>
      </w:pPr>
      <w:bookmarkStart w:id="147" w:name="_Toc8764"/>
      <w:r>
        <w:t>表</w:t>
      </w:r>
      <w:proofErr w:type="gramStart"/>
      <w:r>
        <w:t xml:space="preserve">20  </w:t>
      </w:r>
      <w:proofErr w:type="spellStart"/>
      <w:r>
        <w:t>Agent</w:t>
      </w:r>
      <w:proofErr w:type="gramEnd"/>
      <w:r>
        <w:t>体系设计</w:t>
      </w:r>
      <w:bookmarkEnd w:id="147"/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835"/>
        <w:gridCol w:w="2835"/>
      </w:tblGrid>
      <w:tr w:rsidR="00A04D8E" w14:paraId="0C02ED39" w14:textId="77777777">
        <w:trPr>
          <w:jc w:val="center"/>
        </w:trPr>
        <w:tc>
          <w:tcPr>
            <w:tcW w:w="1984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788DCD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Agent名称</w:t>
            </w:r>
            <w:proofErr w:type="spellEnd"/>
          </w:p>
        </w:tc>
        <w:tc>
          <w:tcPr>
            <w:tcW w:w="2835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E4CF0E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职责</w:t>
            </w:r>
            <w:proofErr w:type="spellEnd"/>
          </w:p>
        </w:tc>
        <w:tc>
          <w:tcPr>
            <w:tcW w:w="2835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E84746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核心工具</w:t>
            </w:r>
            <w:proofErr w:type="spellEnd"/>
          </w:p>
        </w:tc>
      </w:tr>
      <w:tr w:rsidR="00A04D8E" w14:paraId="3FF96AC8" w14:textId="77777777">
        <w:trPr>
          <w:jc w:val="center"/>
        </w:trPr>
        <w:tc>
          <w:tcPr>
            <w:tcW w:w="19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535E4D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Data Agent</w:t>
            </w:r>
          </w:p>
        </w:tc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558B77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数据采集、清洗、向量化</w:t>
            </w:r>
          </w:p>
        </w:tc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D3FF63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DB工具、API工具</w:t>
            </w:r>
            <w:proofErr w:type="spellEnd"/>
          </w:p>
        </w:tc>
      </w:tr>
      <w:tr w:rsidR="00A04D8E" w14:paraId="04FF00F6" w14:textId="77777777">
        <w:trPr>
          <w:jc w:val="center"/>
        </w:trPr>
        <w:tc>
          <w:tcPr>
            <w:tcW w:w="198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82511F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AI Analysis Agent</w:t>
            </w:r>
          </w:p>
        </w:tc>
        <w:tc>
          <w:tcPr>
            <w:tcW w:w="2835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6F03A1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自然语言理解、多维分析</w:t>
            </w:r>
          </w:p>
        </w:tc>
        <w:tc>
          <w:tcPr>
            <w:tcW w:w="2835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EB0A82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RAG工具、分析工具</w:t>
            </w:r>
            <w:proofErr w:type="spellEnd"/>
          </w:p>
        </w:tc>
      </w:tr>
      <w:tr w:rsidR="00A04D8E" w14:paraId="3772E749" w14:textId="77777777">
        <w:trPr>
          <w:jc w:val="center"/>
        </w:trPr>
        <w:tc>
          <w:tcPr>
            <w:tcW w:w="19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D487C7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lastRenderedPageBreak/>
              <w:t>Finance Agent</w:t>
            </w:r>
          </w:p>
        </w:tc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69AFCB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成本归集、利润计算</w:t>
            </w:r>
            <w:proofErr w:type="spellEnd"/>
          </w:p>
        </w:tc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89B1B3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财务API、公式引擎</w:t>
            </w:r>
          </w:p>
        </w:tc>
      </w:tr>
      <w:tr w:rsidR="00A04D8E" w14:paraId="36A9FB6E" w14:textId="77777777">
        <w:trPr>
          <w:jc w:val="center"/>
        </w:trPr>
        <w:tc>
          <w:tcPr>
            <w:tcW w:w="198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1FAB64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Audit Agent</w:t>
            </w:r>
          </w:p>
        </w:tc>
        <w:tc>
          <w:tcPr>
            <w:tcW w:w="2835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FF0D4C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合规检查、异常检测</w:t>
            </w:r>
            <w:proofErr w:type="spellEnd"/>
          </w:p>
        </w:tc>
        <w:tc>
          <w:tcPr>
            <w:tcW w:w="2835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ADDAA6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规则引擎、比对工具</w:t>
            </w:r>
            <w:proofErr w:type="spellEnd"/>
          </w:p>
        </w:tc>
      </w:tr>
      <w:tr w:rsidR="00A04D8E" w14:paraId="765C9B2D" w14:textId="77777777">
        <w:trPr>
          <w:jc w:val="center"/>
        </w:trPr>
        <w:tc>
          <w:tcPr>
            <w:tcW w:w="19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1F7EBB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Document Agent</w:t>
            </w:r>
          </w:p>
        </w:tc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4DA89E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OCR识别、字段提取</w:t>
            </w:r>
          </w:p>
        </w:tc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4AA9B0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OCR工具、解析工具</w:t>
            </w:r>
            <w:proofErr w:type="spellEnd"/>
          </w:p>
        </w:tc>
      </w:tr>
      <w:tr w:rsidR="00A04D8E" w14:paraId="0898723C" w14:textId="77777777">
        <w:trPr>
          <w:jc w:val="center"/>
        </w:trPr>
        <w:tc>
          <w:tcPr>
            <w:tcW w:w="198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BA102C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Bidding Agent</w:t>
            </w:r>
          </w:p>
        </w:tc>
        <w:tc>
          <w:tcPr>
            <w:tcW w:w="2835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0B4784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标书分析、成本估算</w:t>
            </w:r>
            <w:proofErr w:type="spellEnd"/>
          </w:p>
        </w:tc>
        <w:tc>
          <w:tcPr>
            <w:tcW w:w="2835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C38380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RAG工具、计算工具</w:t>
            </w:r>
            <w:proofErr w:type="spellEnd"/>
          </w:p>
        </w:tc>
      </w:tr>
    </w:tbl>
    <w:p w14:paraId="5B632C21" w14:textId="77777777" w:rsidR="00A04D8E" w:rsidRDefault="00CE2A18">
      <w:pPr>
        <w:pStyle w:val="aff6"/>
        <w:outlineLvl w:val="1"/>
        <w:rPr>
          <w:rFonts w:hint="eastAsia"/>
          <w:lang w:eastAsia="zh-CN"/>
        </w:rPr>
      </w:pPr>
      <w:bookmarkStart w:id="148" w:name="_Toc610"/>
      <w:bookmarkStart w:id="149" w:name="_Toc224991099"/>
      <w:bookmarkStart w:id="150" w:name="_Toc225174824"/>
      <w:bookmarkStart w:id="151" w:name="_Toc225175132"/>
      <w:proofErr w:type="gramStart"/>
      <w:r>
        <w:rPr>
          <w:lang w:eastAsia="zh-CN"/>
        </w:rPr>
        <w:t>4.2  功能设计</w:t>
      </w:r>
      <w:bookmarkEnd w:id="148"/>
      <w:bookmarkEnd w:id="149"/>
      <w:bookmarkEnd w:id="150"/>
      <w:bookmarkEnd w:id="151"/>
      <w:proofErr w:type="gramEnd"/>
    </w:p>
    <w:p w14:paraId="06A0E102" w14:textId="77777777" w:rsidR="00A04D8E" w:rsidRDefault="00CE2A18">
      <w:pPr>
        <w:pStyle w:val="aff7"/>
        <w:outlineLvl w:val="2"/>
        <w:rPr>
          <w:rFonts w:hint="eastAsia"/>
          <w:lang w:eastAsia="zh-CN"/>
        </w:rPr>
      </w:pPr>
      <w:bookmarkStart w:id="152" w:name="_Toc20050"/>
      <w:bookmarkStart w:id="153" w:name="_Toc224991100"/>
      <w:bookmarkStart w:id="154" w:name="_Toc225174825"/>
      <w:bookmarkStart w:id="155" w:name="_Toc225175133"/>
      <w:proofErr w:type="gramStart"/>
      <w:r>
        <w:rPr>
          <w:lang w:eastAsia="zh-CN"/>
        </w:rPr>
        <w:t>4.2.1  用户与权限管理</w:t>
      </w:r>
      <w:bookmarkEnd w:id="152"/>
      <w:bookmarkEnd w:id="153"/>
      <w:bookmarkEnd w:id="154"/>
      <w:bookmarkEnd w:id="155"/>
      <w:proofErr w:type="gramEnd"/>
    </w:p>
    <w:p w14:paraId="64E4B63B" w14:textId="77777777" w:rsidR="00A04D8E" w:rsidRDefault="00CE2A18">
      <w:pPr>
        <w:pStyle w:val="19"/>
        <w:rPr>
          <w:rFonts w:hint="eastAsia"/>
          <w:lang w:eastAsia="zh-CN"/>
        </w:rPr>
      </w:pPr>
      <w:r>
        <w:rPr>
          <w:lang w:eastAsia="zh-CN"/>
        </w:rPr>
        <w:t>功能流程</w:t>
      </w:r>
    </w:p>
    <w:p w14:paraId="352FF197" w14:textId="77777777" w:rsidR="00A04D8E" w:rsidRDefault="00CE2A18">
      <w:pPr>
        <w:pStyle w:val="affb"/>
        <w:rPr>
          <w:lang w:eastAsia="zh-CN"/>
        </w:rPr>
      </w:pPr>
      <w:r>
        <w:rPr>
          <w:lang w:eastAsia="zh-CN"/>
        </w:rPr>
        <w:t>用户登录 → 验证凭证 → 生成JWT → 返回Token</w:t>
      </w:r>
    </w:p>
    <w:p w14:paraId="0B5406E0" w14:textId="77777777" w:rsidR="00A04D8E" w:rsidRDefault="00CE2A18">
      <w:pPr>
        <w:pStyle w:val="affb"/>
        <w:rPr>
          <w:lang w:eastAsia="zh-CN"/>
        </w:rPr>
      </w:pPr>
      <w:r>
        <w:rPr>
          <w:lang w:eastAsia="zh-CN"/>
        </w:rPr>
        <w:t xml:space="preserve">                                    │</w:t>
      </w:r>
    </w:p>
    <w:p w14:paraId="31986AC2" w14:textId="77777777" w:rsidR="00A04D8E" w:rsidRDefault="00CE2A18">
      <w:pPr>
        <w:pStyle w:val="affb"/>
        <w:rPr>
          <w:lang w:eastAsia="zh-CN"/>
        </w:rPr>
      </w:pPr>
      <w:r>
        <w:rPr>
          <w:lang w:eastAsia="zh-CN"/>
        </w:rPr>
        <w:t>请求 → 验证Token → 解析用户 → 检查权限 → 处理请求</w:t>
      </w:r>
    </w:p>
    <w:p w14:paraId="3F4474D6" w14:textId="77777777" w:rsidR="00A04D8E" w:rsidRDefault="00CE2A18">
      <w:pPr>
        <w:pStyle w:val="19"/>
        <w:rPr>
          <w:rFonts w:hint="eastAsia"/>
        </w:rPr>
      </w:pPr>
      <w:proofErr w:type="spellStart"/>
      <w:r>
        <w:t>RBAC权限模型</w:t>
      </w:r>
      <w:proofErr w:type="spellEnd"/>
    </w:p>
    <w:p w14:paraId="4042FFD9" w14:textId="77777777" w:rsidR="00A04D8E" w:rsidRDefault="00CE2A18">
      <w:pPr>
        <w:pStyle w:val="affa"/>
        <w:rPr>
          <w:rFonts w:hint="eastAsia"/>
        </w:rPr>
      </w:pPr>
      <w:r>
        <w:t>表</w:t>
      </w:r>
      <w:proofErr w:type="gramStart"/>
      <w:r>
        <w:t xml:space="preserve">21  </w:t>
      </w:r>
      <w:proofErr w:type="spellStart"/>
      <w:r>
        <w:t>RBAC</w:t>
      </w:r>
      <w:proofErr w:type="gramEnd"/>
      <w:r>
        <w:t>权限模型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5103"/>
      </w:tblGrid>
      <w:tr w:rsidR="00A04D8E" w14:paraId="57884EDA" w14:textId="77777777">
        <w:trPr>
          <w:jc w:val="center"/>
        </w:trPr>
        <w:tc>
          <w:tcPr>
            <w:tcW w:w="1984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5DF3F5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角色编码</w:t>
            </w:r>
            <w:proofErr w:type="spellEnd"/>
          </w:p>
        </w:tc>
        <w:tc>
          <w:tcPr>
            <w:tcW w:w="1701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64ECD2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角色名称</w:t>
            </w:r>
            <w:proofErr w:type="spellEnd"/>
          </w:p>
        </w:tc>
        <w:tc>
          <w:tcPr>
            <w:tcW w:w="5103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DE26EF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权限范围</w:t>
            </w:r>
            <w:proofErr w:type="spellEnd"/>
          </w:p>
        </w:tc>
      </w:tr>
      <w:tr w:rsidR="00A04D8E" w14:paraId="66F5C796" w14:textId="77777777">
        <w:trPr>
          <w:jc w:val="center"/>
        </w:trPr>
        <w:tc>
          <w:tcPr>
            <w:tcW w:w="19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45EB98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ADMIN</w:t>
            </w:r>
          </w:p>
        </w:tc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6BFD5C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系统管理员</w:t>
            </w:r>
            <w:proofErr w:type="spellEnd"/>
          </w:p>
        </w:tc>
        <w:tc>
          <w:tcPr>
            <w:tcW w:w="510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E395C6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全部功能</w:t>
            </w:r>
            <w:proofErr w:type="spellEnd"/>
          </w:p>
        </w:tc>
      </w:tr>
      <w:tr w:rsidR="00A04D8E" w14:paraId="0F4E1419" w14:textId="77777777">
        <w:trPr>
          <w:jc w:val="center"/>
        </w:trPr>
        <w:tc>
          <w:tcPr>
            <w:tcW w:w="198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F6AC97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DEPT_MANAGER</w:t>
            </w:r>
          </w:p>
        </w:tc>
        <w:tc>
          <w:tcPr>
            <w:tcW w:w="170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481AA8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部门经理</w:t>
            </w:r>
            <w:proofErr w:type="spellEnd"/>
          </w:p>
        </w:tc>
        <w:tc>
          <w:tcPr>
            <w:tcW w:w="5103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339E56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本部门数据</w:t>
            </w:r>
            <w:proofErr w:type="spellEnd"/>
          </w:p>
        </w:tc>
      </w:tr>
      <w:tr w:rsidR="00A04D8E" w14:paraId="46B4240B" w14:textId="77777777">
        <w:trPr>
          <w:jc w:val="center"/>
        </w:trPr>
        <w:tc>
          <w:tcPr>
            <w:tcW w:w="19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65C82B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PROJECT_MANAGER</w:t>
            </w:r>
          </w:p>
        </w:tc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BCDF3A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项目经理</w:t>
            </w:r>
            <w:proofErr w:type="spellEnd"/>
          </w:p>
        </w:tc>
        <w:tc>
          <w:tcPr>
            <w:tcW w:w="510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CCAA76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所管项目</w:t>
            </w:r>
            <w:proofErr w:type="spellEnd"/>
          </w:p>
        </w:tc>
      </w:tr>
      <w:tr w:rsidR="00A04D8E" w14:paraId="18974E6A" w14:textId="77777777">
        <w:trPr>
          <w:jc w:val="center"/>
        </w:trPr>
        <w:tc>
          <w:tcPr>
            <w:tcW w:w="198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D7962A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FINANCE</w:t>
            </w:r>
          </w:p>
        </w:tc>
        <w:tc>
          <w:tcPr>
            <w:tcW w:w="170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A871DE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财务人员</w:t>
            </w:r>
            <w:proofErr w:type="spellEnd"/>
          </w:p>
        </w:tc>
        <w:tc>
          <w:tcPr>
            <w:tcW w:w="5103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253CB8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财务模块</w:t>
            </w:r>
            <w:proofErr w:type="spellEnd"/>
          </w:p>
        </w:tc>
      </w:tr>
      <w:tr w:rsidR="00A04D8E" w14:paraId="667847C7" w14:textId="77777777">
        <w:trPr>
          <w:jc w:val="center"/>
        </w:trPr>
        <w:tc>
          <w:tcPr>
            <w:tcW w:w="19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A7FDD0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AUDITOR</w:t>
            </w:r>
          </w:p>
        </w:tc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C11570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审计人员</w:t>
            </w:r>
            <w:proofErr w:type="spellEnd"/>
          </w:p>
        </w:tc>
        <w:tc>
          <w:tcPr>
            <w:tcW w:w="510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6053B7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审计模块</w:t>
            </w:r>
            <w:proofErr w:type="spellEnd"/>
          </w:p>
        </w:tc>
      </w:tr>
      <w:tr w:rsidR="00A04D8E" w14:paraId="471C10C7" w14:textId="77777777">
        <w:trPr>
          <w:jc w:val="center"/>
        </w:trPr>
        <w:tc>
          <w:tcPr>
            <w:tcW w:w="198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669541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USER</w:t>
            </w:r>
          </w:p>
        </w:tc>
        <w:tc>
          <w:tcPr>
            <w:tcW w:w="170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78B10A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普通用户</w:t>
            </w:r>
            <w:proofErr w:type="spellEnd"/>
          </w:p>
        </w:tc>
        <w:tc>
          <w:tcPr>
            <w:tcW w:w="5103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2C789D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基础功能</w:t>
            </w:r>
            <w:proofErr w:type="spellEnd"/>
          </w:p>
        </w:tc>
      </w:tr>
    </w:tbl>
    <w:p w14:paraId="1ABC71CB" w14:textId="77777777" w:rsidR="00A04D8E" w:rsidRDefault="00CE2A18">
      <w:pPr>
        <w:pStyle w:val="aff7"/>
        <w:outlineLvl w:val="2"/>
        <w:rPr>
          <w:rFonts w:hint="eastAsia"/>
        </w:rPr>
      </w:pPr>
      <w:bookmarkStart w:id="156" w:name="_Toc2252"/>
      <w:bookmarkStart w:id="157" w:name="_Toc224991101"/>
      <w:bookmarkStart w:id="158" w:name="_Toc225174826"/>
      <w:bookmarkStart w:id="159" w:name="_Toc225175134"/>
      <w:proofErr w:type="gramStart"/>
      <w:r>
        <w:t xml:space="preserve">4.2.2  </w:t>
      </w:r>
      <w:proofErr w:type="spellStart"/>
      <w:r>
        <w:t>项目管理</w:t>
      </w:r>
      <w:bookmarkEnd w:id="156"/>
      <w:bookmarkEnd w:id="157"/>
      <w:bookmarkEnd w:id="158"/>
      <w:bookmarkEnd w:id="159"/>
      <w:proofErr w:type="spellEnd"/>
      <w:proofErr w:type="gramEnd"/>
    </w:p>
    <w:p w14:paraId="4A6647DF" w14:textId="77777777" w:rsidR="00A04D8E" w:rsidRDefault="00CE2A18">
      <w:pPr>
        <w:pStyle w:val="19"/>
        <w:rPr>
          <w:rFonts w:hint="eastAsia"/>
        </w:rPr>
      </w:pPr>
      <w:proofErr w:type="spellStart"/>
      <w:r>
        <w:t>项目状态流转</w:t>
      </w:r>
      <w:proofErr w:type="spellEnd"/>
    </w:p>
    <w:p w14:paraId="50E008A8" w14:textId="77777777" w:rsidR="00A04D8E" w:rsidRDefault="00CE2A18">
      <w:pPr>
        <w:pStyle w:val="affb"/>
      </w:pPr>
      <w:proofErr w:type="gramStart"/>
      <w:r>
        <w:t>DRAFT(</w:t>
      </w:r>
      <w:proofErr w:type="spellStart"/>
      <w:proofErr w:type="gramEnd"/>
      <w:r>
        <w:t>草稿</w:t>
      </w:r>
      <w:proofErr w:type="spellEnd"/>
      <w:r>
        <w:t xml:space="preserve">) → </w:t>
      </w:r>
      <w:proofErr w:type="gramStart"/>
      <w:r>
        <w:t>PENDING(</w:t>
      </w:r>
      <w:proofErr w:type="spellStart"/>
      <w:proofErr w:type="gramEnd"/>
      <w:r>
        <w:t>待审批</w:t>
      </w:r>
      <w:proofErr w:type="spellEnd"/>
      <w:r>
        <w:t xml:space="preserve">) → </w:t>
      </w:r>
      <w:proofErr w:type="gramStart"/>
      <w:r>
        <w:t>APPROVED(</w:t>
      </w:r>
      <w:proofErr w:type="spellStart"/>
      <w:proofErr w:type="gramEnd"/>
      <w:r>
        <w:t>已审批</w:t>
      </w:r>
      <w:proofErr w:type="spellEnd"/>
      <w:r>
        <w:t>) → IN_</w:t>
      </w:r>
      <w:proofErr w:type="gramStart"/>
      <w:r>
        <w:t>PROGRESS(</w:t>
      </w:r>
      <w:proofErr w:type="spellStart"/>
      <w:proofErr w:type="gramEnd"/>
      <w:r>
        <w:t>进行中</w:t>
      </w:r>
      <w:proofErr w:type="spellEnd"/>
      <w:r>
        <w:t xml:space="preserve">) → </w:t>
      </w:r>
      <w:proofErr w:type="gramStart"/>
      <w:r>
        <w:t>COMPLETED(</w:t>
      </w:r>
      <w:proofErr w:type="spellStart"/>
      <w:proofErr w:type="gramEnd"/>
      <w:r>
        <w:t>已完成</w:t>
      </w:r>
      <w:proofErr w:type="spellEnd"/>
      <w:r>
        <w:t xml:space="preserve">) → </w:t>
      </w:r>
      <w:proofErr w:type="gramStart"/>
      <w:r>
        <w:t>ARCHIVED(</w:t>
      </w:r>
      <w:proofErr w:type="spellStart"/>
      <w:proofErr w:type="gramEnd"/>
      <w:r>
        <w:t>已归档</w:t>
      </w:r>
      <w:proofErr w:type="spellEnd"/>
      <w:r>
        <w:t>)</w:t>
      </w:r>
    </w:p>
    <w:p w14:paraId="3DB8FC48" w14:textId="77777777" w:rsidR="00A04D8E" w:rsidRDefault="00CE2A18">
      <w:pPr>
        <w:pStyle w:val="affb"/>
      </w:pPr>
      <w:r>
        <w:t xml:space="preserve">                         ↓</w:t>
      </w:r>
    </w:p>
    <w:p w14:paraId="7CB33B88" w14:textId="77777777" w:rsidR="00A04D8E" w:rsidRDefault="00CE2A18">
      <w:pPr>
        <w:pStyle w:val="affb"/>
      </w:pPr>
      <w:r>
        <w:t xml:space="preserve">                    </w:t>
      </w:r>
      <w:proofErr w:type="gramStart"/>
      <w:r>
        <w:t>REJECTED(</w:t>
      </w:r>
      <w:proofErr w:type="spellStart"/>
      <w:proofErr w:type="gramEnd"/>
      <w:r>
        <w:t>驳回</w:t>
      </w:r>
      <w:proofErr w:type="spellEnd"/>
      <w:r>
        <w:t>)</w:t>
      </w:r>
    </w:p>
    <w:p w14:paraId="02FFC765" w14:textId="77777777" w:rsidR="00A04D8E" w:rsidRDefault="00CE2A18">
      <w:pPr>
        <w:pStyle w:val="19"/>
        <w:rPr>
          <w:rFonts w:hint="eastAsia"/>
        </w:rPr>
      </w:pPr>
      <w:proofErr w:type="spellStart"/>
      <w:r>
        <w:t>核心数据表</w:t>
      </w:r>
      <w:proofErr w:type="spellEnd"/>
    </w:p>
    <w:p w14:paraId="29913241" w14:textId="77777777" w:rsidR="00A04D8E" w:rsidRDefault="00CE2A18">
      <w:pPr>
        <w:pStyle w:val="affa"/>
        <w:rPr>
          <w:rFonts w:hint="eastAsia"/>
        </w:rPr>
      </w:pPr>
      <w:r>
        <w:lastRenderedPageBreak/>
        <w:t>表</w:t>
      </w:r>
      <w:proofErr w:type="gramStart"/>
      <w:r>
        <w:t xml:space="preserve">22  </w:t>
      </w:r>
      <w:proofErr w:type="spellStart"/>
      <w:r>
        <w:t>核心数据表</w:t>
      </w:r>
      <w:proofErr w:type="spellEnd"/>
      <w:proofErr w:type="gram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5953"/>
      </w:tblGrid>
      <w:tr w:rsidR="00A04D8E" w14:paraId="55C75FF7" w14:textId="77777777">
        <w:trPr>
          <w:jc w:val="center"/>
        </w:trPr>
        <w:tc>
          <w:tcPr>
            <w:tcW w:w="2835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41A2CF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表名</w:t>
            </w:r>
            <w:proofErr w:type="spellEnd"/>
          </w:p>
        </w:tc>
        <w:tc>
          <w:tcPr>
            <w:tcW w:w="5953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0FBCB5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说明</w:t>
            </w:r>
            <w:proofErr w:type="spellEnd"/>
          </w:p>
        </w:tc>
      </w:tr>
      <w:tr w:rsidR="00A04D8E" w14:paraId="24ED08D6" w14:textId="77777777" w:rsidTr="0016378D">
        <w:trPr>
          <w:trHeight w:val="425"/>
          <w:jc w:val="center"/>
        </w:trPr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B97C71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project</w:t>
            </w:r>
          </w:p>
        </w:tc>
        <w:tc>
          <w:tcPr>
            <w:tcW w:w="595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E7E29A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项目主表</w:t>
            </w:r>
            <w:proofErr w:type="spellEnd"/>
          </w:p>
        </w:tc>
      </w:tr>
      <w:tr w:rsidR="00A04D8E" w14:paraId="41BACD5D" w14:textId="77777777">
        <w:trPr>
          <w:jc w:val="center"/>
        </w:trPr>
        <w:tc>
          <w:tcPr>
            <w:tcW w:w="2835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78B9E2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project_member</w:t>
            </w:r>
            <w:proofErr w:type="spellEnd"/>
          </w:p>
        </w:tc>
        <w:tc>
          <w:tcPr>
            <w:tcW w:w="5953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7FD92A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项目成员表</w:t>
            </w:r>
            <w:proofErr w:type="spellEnd"/>
          </w:p>
        </w:tc>
      </w:tr>
      <w:tr w:rsidR="00A04D8E" w14:paraId="4FDB9D09" w14:textId="77777777">
        <w:trPr>
          <w:jc w:val="center"/>
        </w:trPr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654FF6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project_phase</w:t>
            </w:r>
            <w:proofErr w:type="spellEnd"/>
          </w:p>
        </w:tc>
        <w:tc>
          <w:tcPr>
            <w:tcW w:w="595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B96EC6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项目阶段表</w:t>
            </w:r>
            <w:proofErr w:type="spellEnd"/>
          </w:p>
        </w:tc>
      </w:tr>
      <w:tr w:rsidR="00A04D8E" w14:paraId="55E2A87A" w14:textId="77777777">
        <w:trPr>
          <w:jc w:val="center"/>
        </w:trPr>
        <w:tc>
          <w:tcPr>
            <w:tcW w:w="2835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244CD2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project_attachment</w:t>
            </w:r>
            <w:proofErr w:type="spellEnd"/>
          </w:p>
        </w:tc>
        <w:tc>
          <w:tcPr>
            <w:tcW w:w="5953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A3D302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项目附件表</w:t>
            </w:r>
            <w:proofErr w:type="spellEnd"/>
          </w:p>
        </w:tc>
      </w:tr>
    </w:tbl>
    <w:p w14:paraId="7366255C" w14:textId="77777777" w:rsidR="00A04D8E" w:rsidRDefault="00CE2A18">
      <w:pPr>
        <w:pStyle w:val="aff7"/>
        <w:outlineLvl w:val="2"/>
        <w:rPr>
          <w:rFonts w:hint="eastAsia"/>
        </w:rPr>
      </w:pPr>
      <w:bookmarkStart w:id="160" w:name="_Toc5168"/>
      <w:bookmarkStart w:id="161" w:name="_Toc224991102"/>
      <w:bookmarkStart w:id="162" w:name="_Toc225174827"/>
      <w:bookmarkStart w:id="163" w:name="_Toc225175135"/>
      <w:proofErr w:type="gramStart"/>
      <w:r>
        <w:t xml:space="preserve">4.2.3  </w:t>
      </w:r>
      <w:proofErr w:type="spellStart"/>
      <w:r>
        <w:t>财务管理</w:t>
      </w:r>
      <w:bookmarkEnd w:id="160"/>
      <w:bookmarkEnd w:id="161"/>
      <w:bookmarkEnd w:id="162"/>
      <w:bookmarkEnd w:id="163"/>
      <w:proofErr w:type="spellEnd"/>
      <w:proofErr w:type="gramEnd"/>
    </w:p>
    <w:p w14:paraId="30B440D8" w14:textId="77777777" w:rsidR="00A04D8E" w:rsidRDefault="00CE2A18">
      <w:pPr>
        <w:pStyle w:val="19"/>
        <w:rPr>
          <w:rFonts w:hint="eastAsia"/>
        </w:rPr>
      </w:pPr>
      <w:proofErr w:type="spellStart"/>
      <w:r>
        <w:t>成本计算公式</w:t>
      </w:r>
      <w:proofErr w:type="spellEnd"/>
    </w:p>
    <w:p w14:paraId="0E287337" w14:textId="77777777" w:rsidR="00A04D8E" w:rsidRDefault="00CE2A18">
      <w:pPr>
        <w:pStyle w:val="affb"/>
        <w:rPr>
          <w:lang w:eastAsia="zh-CN"/>
        </w:rPr>
      </w:pPr>
      <w:r>
        <w:rPr>
          <w:lang w:eastAsia="zh-CN"/>
        </w:rPr>
        <w:t>项目利润 = 项目收入 - 总成本</w:t>
      </w:r>
    </w:p>
    <w:p w14:paraId="40D8C92A" w14:textId="77777777" w:rsidR="00A04D8E" w:rsidRDefault="00A04D8E">
      <w:pPr>
        <w:pStyle w:val="affb"/>
        <w:rPr>
          <w:lang w:eastAsia="zh-CN"/>
        </w:rPr>
      </w:pPr>
    </w:p>
    <w:p w14:paraId="57AA3556" w14:textId="77777777" w:rsidR="00A04D8E" w:rsidRDefault="00CE2A18">
      <w:pPr>
        <w:pStyle w:val="affb"/>
        <w:rPr>
          <w:lang w:eastAsia="zh-CN"/>
        </w:rPr>
      </w:pPr>
      <w:r>
        <w:rPr>
          <w:lang w:eastAsia="zh-CN"/>
        </w:rPr>
        <w:t>总成本 = 人力成本 + 直接费用 + 分摊成本</w:t>
      </w:r>
    </w:p>
    <w:p w14:paraId="37CCFF5B" w14:textId="77777777" w:rsidR="00A04D8E" w:rsidRDefault="00A04D8E">
      <w:pPr>
        <w:pStyle w:val="affb"/>
        <w:rPr>
          <w:lang w:eastAsia="zh-CN"/>
        </w:rPr>
      </w:pPr>
    </w:p>
    <w:p w14:paraId="4E6D1B1A" w14:textId="77777777" w:rsidR="00A04D8E" w:rsidRDefault="00CE2A18">
      <w:pPr>
        <w:pStyle w:val="affb"/>
        <w:rPr>
          <w:lang w:eastAsia="zh-CN"/>
        </w:rPr>
      </w:pPr>
      <w:r>
        <w:rPr>
          <w:lang w:eastAsia="zh-CN"/>
        </w:rPr>
        <w:t xml:space="preserve">人力成本 = </w:t>
      </w:r>
      <w:r>
        <w:t>Σ</w:t>
      </w:r>
      <w:proofErr w:type="gramStart"/>
      <w:r>
        <w:rPr>
          <w:lang w:eastAsia="zh-CN"/>
        </w:rPr>
        <w:t>(工时</w:t>
      </w:r>
      <w:proofErr w:type="gramEnd"/>
      <w:r>
        <w:rPr>
          <w:lang w:eastAsia="zh-CN"/>
        </w:rPr>
        <w:t>记录.hours × 人员</w:t>
      </w:r>
      <w:proofErr w:type="gramStart"/>
      <w:r>
        <w:rPr>
          <w:lang w:eastAsia="zh-CN"/>
        </w:rPr>
        <w:t>费率)</w:t>
      </w:r>
      <w:proofErr w:type="gramEnd"/>
    </w:p>
    <w:p w14:paraId="4AB59481" w14:textId="77777777" w:rsidR="00A04D8E" w:rsidRDefault="00CE2A18">
      <w:pPr>
        <w:pStyle w:val="affb"/>
        <w:rPr>
          <w:lang w:eastAsia="zh-CN"/>
        </w:rPr>
      </w:pPr>
      <w:r>
        <w:rPr>
          <w:lang w:eastAsia="zh-CN"/>
        </w:rPr>
        <w:t xml:space="preserve">直接费用 = </w:t>
      </w:r>
      <w:r>
        <w:t>Σ</w:t>
      </w:r>
      <w:proofErr w:type="gramStart"/>
      <w:r>
        <w:rPr>
          <w:lang w:eastAsia="zh-CN"/>
        </w:rPr>
        <w:t>(报销金额)</w:t>
      </w:r>
      <w:proofErr w:type="gramEnd"/>
      <w:r>
        <w:rPr>
          <w:lang w:eastAsia="zh-CN"/>
        </w:rPr>
        <w:t xml:space="preserve"> + </w:t>
      </w:r>
      <w:r>
        <w:t>Σ</w:t>
      </w:r>
      <w:proofErr w:type="gramStart"/>
      <w:r>
        <w:rPr>
          <w:lang w:eastAsia="zh-CN"/>
        </w:rPr>
        <w:t>(采购金额)</w:t>
      </w:r>
      <w:proofErr w:type="gramEnd"/>
    </w:p>
    <w:p w14:paraId="330EED75" w14:textId="77777777" w:rsidR="00A04D8E" w:rsidRDefault="00CE2A18">
      <w:pPr>
        <w:pStyle w:val="affb"/>
        <w:rPr>
          <w:lang w:eastAsia="zh-CN"/>
        </w:rPr>
      </w:pPr>
      <w:r>
        <w:rPr>
          <w:lang w:eastAsia="zh-CN"/>
        </w:rPr>
        <w:t xml:space="preserve">分摊成本 = 公共费用 × </w:t>
      </w:r>
      <w:proofErr w:type="gramStart"/>
      <w:r>
        <w:rPr>
          <w:lang w:eastAsia="zh-CN"/>
        </w:rPr>
        <w:t>(项目预算 / 总预算)</w:t>
      </w:r>
      <w:proofErr w:type="gramEnd"/>
    </w:p>
    <w:p w14:paraId="5EB87E1D" w14:textId="77777777" w:rsidR="00A04D8E" w:rsidRDefault="00CE2A18">
      <w:pPr>
        <w:pStyle w:val="19"/>
        <w:rPr>
          <w:rFonts w:hint="eastAsia"/>
        </w:rPr>
      </w:pPr>
      <w:proofErr w:type="spellStart"/>
      <w:r>
        <w:t>成本类型</w:t>
      </w:r>
      <w:proofErr w:type="spellEnd"/>
    </w:p>
    <w:p w14:paraId="66CB0BDA" w14:textId="77777777" w:rsidR="00A04D8E" w:rsidRDefault="00CE2A18">
      <w:pPr>
        <w:pStyle w:val="affa"/>
        <w:rPr>
          <w:rFonts w:hint="eastAsia"/>
        </w:rPr>
      </w:pPr>
      <w:r>
        <w:t>表</w:t>
      </w:r>
      <w:proofErr w:type="gramStart"/>
      <w:r>
        <w:t xml:space="preserve">23  </w:t>
      </w:r>
      <w:proofErr w:type="spellStart"/>
      <w:r>
        <w:t>成本类型</w:t>
      </w:r>
      <w:proofErr w:type="spellEnd"/>
      <w:proofErr w:type="gram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5386"/>
      </w:tblGrid>
      <w:tr w:rsidR="00A04D8E" w14:paraId="2D527103" w14:textId="77777777">
        <w:trPr>
          <w:jc w:val="center"/>
        </w:trPr>
        <w:tc>
          <w:tcPr>
            <w:tcW w:w="1701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92AAED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类型代码</w:t>
            </w:r>
            <w:proofErr w:type="spellEnd"/>
          </w:p>
        </w:tc>
        <w:tc>
          <w:tcPr>
            <w:tcW w:w="1701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B3FBD3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类型名称</w:t>
            </w:r>
            <w:proofErr w:type="spellEnd"/>
          </w:p>
        </w:tc>
        <w:tc>
          <w:tcPr>
            <w:tcW w:w="5386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D08A31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说明</w:t>
            </w:r>
            <w:proofErr w:type="spellEnd"/>
          </w:p>
        </w:tc>
      </w:tr>
      <w:tr w:rsidR="00A04D8E" w14:paraId="1047AC71" w14:textId="77777777">
        <w:trPr>
          <w:jc w:val="center"/>
        </w:trPr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C659A1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LABOR</w:t>
            </w:r>
          </w:p>
        </w:tc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6951A7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人力成本</w:t>
            </w:r>
            <w:proofErr w:type="spellEnd"/>
          </w:p>
        </w:tc>
        <w:tc>
          <w:tcPr>
            <w:tcW w:w="538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6E372E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工时</w:t>
            </w:r>
            <w:proofErr w:type="spellEnd"/>
            <w:r>
              <w:rPr>
                <w:sz w:val="21"/>
              </w:rPr>
              <w:t xml:space="preserve"> × </w:t>
            </w:r>
            <w:proofErr w:type="spellStart"/>
            <w:r>
              <w:rPr>
                <w:sz w:val="21"/>
              </w:rPr>
              <w:t>费率</w:t>
            </w:r>
            <w:proofErr w:type="spellEnd"/>
          </w:p>
        </w:tc>
      </w:tr>
      <w:tr w:rsidR="00A04D8E" w14:paraId="6EB74C3C" w14:textId="77777777">
        <w:trPr>
          <w:jc w:val="center"/>
        </w:trPr>
        <w:tc>
          <w:tcPr>
            <w:tcW w:w="170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AF1E87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EXPENSE</w:t>
            </w:r>
          </w:p>
        </w:tc>
        <w:tc>
          <w:tcPr>
            <w:tcW w:w="170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32F2B7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报销费用</w:t>
            </w:r>
            <w:proofErr w:type="spellEnd"/>
          </w:p>
        </w:tc>
        <w:tc>
          <w:tcPr>
            <w:tcW w:w="5386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962FDE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经审批的报销单</w:t>
            </w:r>
            <w:proofErr w:type="spellEnd"/>
          </w:p>
        </w:tc>
      </w:tr>
      <w:tr w:rsidR="00A04D8E" w14:paraId="0B7FC160" w14:textId="77777777">
        <w:trPr>
          <w:jc w:val="center"/>
        </w:trPr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F48BEB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PURCHASE</w:t>
            </w:r>
          </w:p>
        </w:tc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A85C10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采购费用</w:t>
            </w:r>
            <w:proofErr w:type="spellEnd"/>
          </w:p>
        </w:tc>
        <w:tc>
          <w:tcPr>
            <w:tcW w:w="538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E0934C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采购订单</w:t>
            </w:r>
            <w:proofErr w:type="spellEnd"/>
          </w:p>
        </w:tc>
      </w:tr>
      <w:tr w:rsidR="00A04D8E" w14:paraId="6D189204" w14:textId="77777777">
        <w:trPr>
          <w:jc w:val="center"/>
        </w:trPr>
        <w:tc>
          <w:tcPr>
            <w:tcW w:w="170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2A2F88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OVERHEAD</w:t>
            </w:r>
          </w:p>
        </w:tc>
        <w:tc>
          <w:tcPr>
            <w:tcW w:w="170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6E3BF6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分摊成本</w:t>
            </w:r>
            <w:proofErr w:type="spellEnd"/>
          </w:p>
        </w:tc>
        <w:tc>
          <w:tcPr>
            <w:tcW w:w="5386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FF381E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公共费用分摊</w:t>
            </w:r>
            <w:proofErr w:type="spellEnd"/>
          </w:p>
        </w:tc>
      </w:tr>
    </w:tbl>
    <w:p w14:paraId="62A6895B" w14:textId="77777777" w:rsidR="00A04D8E" w:rsidRDefault="00CE2A18">
      <w:pPr>
        <w:pStyle w:val="aff7"/>
        <w:outlineLvl w:val="2"/>
        <w:rPr>
          <w:rFonts w:hint="eastAsia"/>
        </w:rPr>
      </w:pPr>
      <w:bookmarkStart w:id="164" w:name="_Toc16507"/>
      <w:bookmarkStart w:id="165" w:name="_Toc224991103"/>
      <w:bookmarkStart w:id="166" w:name="_Toc225174828"/>
      <w:bookmarkStart w:id="167" w:name="_Toc225175136"/>
      <w:proofErr w:type="gramStart"/>
      <w:r>
        <w:t xml:space="preserve">4.2.4  </w:t>
      </w:r>
      <w:proofErr w:type="spellStart"/>
      <w:r>
        <w:t>AI</w:t>
      </w:r>
      <w:proofErr w:type="gramEnd"/>
      <w:r>
        <w:t>能力设计</w:t>
      </w:r>
      <w:bookmarkEnd w:id="164"/>
      <w:bookmarkEnd w:id="165"/>
      <w:bookmarkEnd w:id="166"/>
      <w:bookmarkEnd w:id="167"/>
      <w:proofErr w:type="spellEnd"/>
    </w:p>
    <w:p w14:paraId="29F04319" w14:textId="77777777" w:rsidR="00A04D8E" w:rsidRDefault="00CE2A18">
      <w:pPr>
        <w:pStyle w:val="19"/>
        <w:rPr>
          <w:rFonts w:hint="eastAsia"/>
        </w:rPr>
      </w:pPr>
      <w:proofErr w:type="spellStart"/>
      <w:r>
        <w:t>RAG检索流程</w:t>
      </w:r>
      <w:proofErr w:type="spellEnd"/>
    </w:p>
    <w:p w14:paraId="014AE429" w14:textId="77777777" w:rsidR="00A04D8E" w:rsidRDefault="00CE2A18">
      <w:pPr>
        <w:pStyle w:val="affb"/>
      </w:pPr>
      <w:r>
        <w:t>┌─────────────┐    ┌─────────────┐    ┌─────────────┐</w:t>
      </w:r>
    </w:p>
    <w:p w14:paraId="311FB6B6" w14:textId="0848688F" w:rsidR="00A04D8E" w:rsidRDefault="00CE2A18">
      <w:pPr>
        <w:pStyle w:val="affb"/>
        <w:rPr>
          <w:lang w:eastAsia="zh-CN"/>
        </w:rPr>
      </w:pPr>
      <w:r>
        <w:rPr>
          <w:lang w:eastAsia="zh-CN"/>
        </w:rPr>
        <w:t>│   文档输入   │───►</w:t>
      </w:r>
      <w:proofErr w:type="gramStart"/>
      <w:r>
        <w:rPr>
          <w:lang w:eastAsia="zh-CN"/>
        </w:rPr>
        <w:t>│  文档解析</w:t>
      </w:r>
      <w:proofErr w:type="gramEnd"/>
      <w:r>
        <w:rPr>
          <w:lang w:eastAsia="zh-CN"/>
        </w:rPr>
        <w:t xml:space="preserve">    │───►</w:t>
      </w:r>
      <w:proofErr w:type="gramStart"/>
      <w:r>
        <w:rPr>
          <w:lang w:eastAsia="zh-CN"/>
        </w:rPr>
        <w:t>│  文本分块</w:t>
      </w:r>
      <w:proofErr w:type="gramEnd"/>
      <w:r w:rsidR="007F210F">
        <w:rPr>
          <w:rFonts w:eastAsia="宋体" w:hint="eastAsia"/>
          <w:lang w:eastAsia="zh-CN"/>
        </w:rPr>
        <w:t xml:space="preserve">  </w:t>
      </w:r>
      <w:r>
        <w:rPr>
          <w:lang w:eastAsia="zh-CN"/>
        </w:rPr>
        <w:t xml:space="preserve">   │</w:t>
      </w:r>
    </w:p>
    <w:p w14:paraId="28B13857" w14:textId="77777777" w:rsidR="00A04D8E" w:rsidRDefault="00CE2A18">
      <w:pPr>
        <w:pStyle w:val="affb"/>
      </w:pPr>
      <w:r>
        <w:t>└─────────────┘    └─────────────┘    └──────┬──────┘</w:t>
      </w:r>
    </w:p>
    <w:p w14:paraId="31CB26E1" w14:textId="77777777" w:rsidR="00A04D8E" w:rsidRDefault="00CE2A18">
      <w:pPr>
        <w:pStyle w:val="affb"/>
      </w:pPr>
      <w:r>
        <w:t xml:space="preserve">                                             │</w:t>
      </w:r>
    </w:p>
    <w:p w14:paraId="599F4996" w14:textId="77777777" w:rsidR="00A04D8E" w:rsidRDefault="00CE2A18">
      <w:pPr>
        <w:pStyle w:val="affb"/>
      </w:pPr>
      <w:r>
        <w:t xml:space="preserve">                                             ▼</w:t>
      </w:r>
    </w:p>
    <w:p w14:paraId="4ED6D865" w14:textId="77777777" w:rsidR="00A04D8E" w:rsidRDefault="00CE2A18">
      <w:pPr>
        <w:pStyle w:val="affb"/>
      </w:pPr>
      <w:r>
        <w:t>┌─────────────┐    ┌─────────────┐    ┌─────────────┐</w:t>
      </w:r>
    </w:p>
    <w:p w14:paraId="23387535" w14:textId="33525463" w:rsidR="00A04D8E" w:rsidRDefault="00CE2A18">
      <w:pPr>
        <w:pStyle w:val="affb"/>
        <w:rPr>
          <w:lang w:eastAsia="zh-CN"/>
        </w:rPr>
      </w:pPr>
      <w:r>
        <w:rPr>
          <w:lang w:eastAsia="zh-CN"/>
        </w:rPr>
        <w:t>│   知识检索   │◄───</w:t>
      </w:r>
      <w:proofErr w:type="gramStart"/>
      <w:r>
        <w:rPr>
          <w:lang w:eastAsia="zh-CN"/>
        </w:rPr>
        <w:t>│  混合检索</w:t>
      </w:r>
      <w:proofErr w:type="gramEnd"/>
      <w:r>
        <w:rPr>
          <w:lang w:eastAsia="zh-CN"/>
        </w:rPr>
        <w:t xml:space="preserve">    │◄───│   向量化  </w:t>
      </w:r>
      <w:r w:rsidR="00734A74">
        <w:rPr>
          <w:rFonts w:eastAsia="宋体" w:hint="eastAsia"/>
          <w:lang w:eastAsia="zh-CN"/>
        </w:rPr>
        <w:t xml:space="preserve">  </w:t>
      </w:r>
      <w:r>
        <w:rPr>
          <w:lang w:eastAsia="zh-CN"/>
        </w:rPr>
        <w:t xml:space="preserve">  │</w:t>
      </w:r>
    </w:p>
    <w:p w14:paraId="47F535EA" w14:textId="77777777" w:rsidR="00A04D8E" w:rsidRDefault="00CE2A18">
      <w:pPr>
        <w:pStyle w:val="affb"/>
      </w:pPr>
      <w:r>
        <w:lastRenderedPageBreak/>
        <w:t>└──────┬──────┘    └─────────────┘    └─────────────┘</w:t>
      </w:r>
    </w:p>
    <w:p w14:paraId="25222CAC" w14:textId="77777777" w:rsidR="00A04D8E" w:rsidRDefault="00CE2A18">
      <w:pPr>
        <w:pStyle w:val="affb"/>
      </w:pPr>
      <w:r>
        <w:t xml:space="preserve">       │</w:t>
      </w:r>
    </w:p>
    <w:p w14:paraId="2B189415" w14:textId="77777777" w:rsidR="00A04D8E" w:rsidRDefault="00CE2A18">
      <w:pPr>
        <w:pStyle w:val="affb"/>
      </w:pPr>
      <w:r>
        <w:t xml:space="preserve">       ▼</w:t>
      </w:r>
    </w:p>
    <w:p w14:paraId="68F5BC0C" w14:textId="77777777" w:rsidR="00A04D8E" w:rsidRDefault="00CE2A18">
      <w:pPr>
        <w:pStyle w:val="affb"/>
      </w:pPr>
      <w:r>
        <w:t>┌─────────────┐    ┌─────────────┐    ┌─────────────┐</w:t>
      </w:r>
    </w:p>
    <w:p w14:paraId="363C1112" w14:textId="77777777" w:rsidR="00A04D8E" w:rsidRDefault="00CE2A18">
      <w:pPr>
        <w:pStyle w:val="affb"/>
      </w:pPr>
      <w:r>
        <w:t xml:space="preserve">│   </w:t>
      </w:r>
      <w:proofErr w:type="spellStart"/>
      <w:r>
        <w:t>答案生成</w:t>
      </w:r>
      <w:proofErr w:type="spellEnd"/>
      <w:r>
        <w:t xml:space="preserve">   │◄───│ </w:t>
      </w:r>
      <w:proofErr w:type="spellStart"/>
      <w:r>
        <w:t>Prompt组装</w:t>
      </w:r>
      <w:proofErr w:type="spellEnd"/>
      <w:r>
        <w:t xml:space="preserve">   │◄───</w:t>
      </w:r>
      <w:proofErr w:type="gramStart"/>
      <w:r>
        <w:t>│  Top</w:t>
      </w:r>
      <w:proofErr w:type="gramEnd"/>
      <w:r>
        <w:t>-</w:t>
      </w:r>
      <w:proofErr w:type="spellStart"/>
      <w:r>
        <w:t>K</w:t>
      </w:r>
      <w:proofErr w:type="gramStart"/>
      <w:r>
        <w:t>结果</w:t>
      </w:r>
      <w:proofErr w:type="spellEnd"/>
      <w:r>
        <w:t xml:space="preserve">  │</w:t>
      </w:r>
      <w:proofErr w:type="gramEnd"/>
    </w:p>
    <w:p w14:paraId="3967AAEB" w14:textId="77777777" w:rsidR="00A04D8E" w:rsidRDefault="00CE2A18">
      <w:pPr>
        <w:pStyle w:val="affb"/>
      </w:pPr>
      <w:r>
        <w:t>└─────────────┘    └─────────────┘    └─────────────┘</w:t>
      </w:r>
    </w:p>
    <w:p w14:paraId="5914C8DE" w14:textId="77777777" w:rsidR="00A04D8E" w:rsidRDefault="00CE2A18">
      <w:pPr>
        <w:pStyle w:val="19"/>
        <w:rPr>
          <w:rFonts w:hint="eastAsia"/>
        </w:rPr>
      </w:pPr>
      <w:r>
        <w:t xml:space="preserve">Function </w:t>
      </w:r>
      <w:proofErr w:type="spellStart"/>
      <w:r>
        <w:t>Calling工具</w:t>
      </w:r>
      <w:proofErr w:type="spellEnd"/>
    </w:p>
    <w:p w14:paraId="0D6AE224" w14:textId="77777777" w:rsidR="00A04D8E" w:rsidRDefault="00CE2A18">
      <w:pPr>
        <w:pStyle w:val="affa"/>
        <w:rPr>
          <w:rFonts w:hint="eastAsia"/>
        </w:rPr>
      </w:pPr>
      <w:r>
        <w:t>表</w:t>
      </w:r>
      <w:proofErr w:type="gramStart"/>
      <w:r>
        <w:t>24  Function</w:t>
      </w:r>
      <w:proofErr w:type="gramEnd"/>
      <w:r>
        <w:t xml:space="preserve"> </w:t>
      </w:r>
      <w:proofErr w:type="spellStart"/>
      <w:r>
        <w:t>Calling工具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4252"/>
      </w:tblGrid>
      <w:tr w:rsidR="00A04D8E" w14:paraId="5E5314E8" w14:textId="77777777">
        <w:trPr>
          <w:jc w:val="center"/>
        </w:trPr>
        <w:tc>
          <w:tcPr>
            <w:tcW w:w="2268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722B5C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工具名称</w:t>
            </w:r>
            <w:proofErr w:type="spellEnd"/>
          </w:p>
        </w:tc>
        <w:tc>
          <w:tcPr>
            <w:tcW w:w="2268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F64FAD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功能</w:t>
            </w:r>
            <w:proofErr w:type="spellEnd"/>
          </w:p>
        </w:tc>
        <w:tc>
          <w:tcPr>
            <w:tcW w:w="4252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5B5EDD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参数</w:t>
            </w:r>
            <w:proofErr w:type="spellEnd"/>
          </w:p>
        </w:tc>
      </w:tr>
      <w:tr w:rsidR="00A04D8E" w14:paraId="38074C70" w14:textId="77777777">
        <w:trPr>
          <w:jc w:val="center"/>
        </w:trPr>
        <w:tc>
          <w:tcPr>
            <w:tcW w:w="226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55F334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get_project_cost</w:t>
            </w:r>
            <w:proofErr w:type="spellEnd"/>
          </w:p>
        </w:tc>
        <w:tc>
          <w:tcPr>
            <w:tcW w:w="226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5FF372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获取项目成本</w:t>
            </w:r>
            <w:proofErr w:type="spellEnd"/>
          </w:p>
        </w:tc>
        <w:tc>
          <w:tcPr>
            <w:tcW w:w="425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0B4949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project_id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cost_type</w:t>
            </w:r>
            <w:proofErr w:type="spellEnd"/>
          </w:p>
        </w:tc>
      </w:tr>
      <w:tr w:rsidR="00A04D8E" w14:paraId="06394D7F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0C3324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get_project_profit</w:t>
            </w:r>
            <w:proofErr w:type="spellEnd"/>
          </w:p>
        </w:tc>
        <w:tc>
          <w:tcPr>
            <w:tcW w:w="2268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12A65F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获取项目利润</w:t>
            </w:r>
            <w:proofErr w:type="spellEnd"/>
          </w:p>
        </w:tc>
        <w:tc>
          <w:tcPr>
            <w:tcW w:w="4252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85707D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project_id</w:t>
            </w:r>
            <w:proofErr w:type="spellEnd"/>
          </w:p>
        </w:tc>
      </w:tr>
      <w:tr w:rsidR="00A04D8E" w14:paraId="610F2289" w14:textId="77777777">
        <w:trPr>
          <w:jc w:val="center"/>
        </w:trPr>
        <w:tc>
          <w:tcPr>
            <w:tcW w:w="226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5EABB2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query_knowledge</w:t>
            </w:r>
            <w:proofErr w:type="spellEnd"/>
          </w:p>
        </w:tc>
        <w:tc>
          <w:tcPr>
            <w:tcW w:w="226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EDAC19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知识检索</w:t>
            </w:r>
            <w:proofErr w:type="spellEnd"/>
          </w:p>
        </w:tc>
        <w:tc>
          <w:tcPr>
            <w:tcW w:w="425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F00C28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 xml:space="preserve">query, </w:t>
            </w:r>
            <w:proofErr w:type="spellStart"/>
            <w:r>
              <w:rPr>
                <w:sz w:val="21"/>
              </w:rPr>
              <w:t>kb_code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topK</w:t>
            </w:r>
            <w:proofErr w:type="spellEnd"/>
          </w:p>
        </w:tc>
      </w:tr>
      <w:tr w:rsidR="00A04D8E" w14:paraId="75A80F6F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ACD0F7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check_budget</w:t>
            </w:r>
            <w:proofErr w:type="spellEnd"/>
          </w:p>
        </w:tc>
        <w:tc>
          <w:tcPr>
            <w:tcW w:w="2268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D95C7D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预算检查</w:t>
            </w:r>
            <w:proofErr w:type="spellEnd"/>
          </w:p>
        </w:tc>
        <w:tc>
          <w:tcPr>
            <w:tcW w:w="4252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BDE933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project_id</w:t>
            </w:r>
            <w:proofErr w:type="spellEnd"/>
          </w:p>
        </w:tc>
      </w:tr>
      <w:tr w:rsidR="00A04D8E" w14:paraId="5C743870" w14:textId="77777777">
        <w:trPr>
          <w:jc w:val="center"/>
        </w:trPr>
        <w:tc>
          <w:tcPr>
            <w:tcW w:w="226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650138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detect_risks</w:t>
            </w:r>
            <w:proofErr w:type="spellEnd"/>
          </w:p>
        </w:tc>
        <w:tc>
          <w:tcPr>
            <w:tcW w:w="226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ECB0C2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风险检测</w:t>
            </w:r>
            <w:proofErr w:type="spellEnd"/>
          </w:p>
        </w:tc>
        <w:tc>
          <w:tcPr>
            <w:tcW w:w="425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460681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project_id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risk_types</w:t>
            </w:r>
            <w:proofErr w:type="spellEnd"/>
          </w:p>
        </w:tc>
      </w:tr>
    </w:tbl>
    <w:p w14:paraId="71A5F5A7" w14:textId="77777777" w:rsidR="00A04D8E" w:rsidRDefault="00CE2A18">
      <w:pPr>
        <w:pStyle w:val="aff7"/>
        <w:outlineLvl w:val="2"/>
        <w:rPr>
          <w:rFonts w:hint="eastAsia"/>
        </w:rPr>
      </w:pPr>
      <w:bookmarkStart w:id="168" w:name="_Toc4966"/>
      <w:bookmarkStart w:id="169" w:name="_Toc224991104"/>
      <w:bookmarkStart w:id="170" w:name="_Toc225174829"/>
      <w:bookmarkStart w:id="171" w:name="_Toc225175137"/>
      <w:proofErr w:type="gramStart"/>
      <w:r>
        <w:t xml:space="preserve">4.2.5  </w:t>
      </w:r>
      <w:proofErr w:type="spellStart"/>
      <w:r>
        <w:t>标书检查</w:t>
      </w:r>
      <w:bookmarkEnd w:id="168"/>
      <w:bookmarkEnd w:id="169"/>
      <w:bookmarkEnd w:id="170"/>
      <w:bookmarkEnd w:id="171"/>
      <w:proofErr w:type="spellEnd"/>
      <w:proofErr w:type="gramEnd"/>
    </w:p>
    <w:p w14:paraId="06CE0720" w14:textId="77777777" w:rsidR="00A04D8E" w:rsidRDefault="00CE2A18">
      <w:pPr>
        <w:pStyle w:val="19"/>
        <w:rPr>
          <w:rFonts w:hint="eastAsia"/>
        </w:rPr>
      </w:pPr>
      <w:proofErr w:type="spellStart"/>
      <w:r>
        <w:t>检查维度</w:t>
      </w:r>
      <w:proofErr w:type="spellEnd"/>
    </w:p>
    <w:p w14:paraId="28F4090E" w14:textId="77777777" w:rsidR="00A04D8E" w:rsidRDefault="00CE2A18">
      <w:pPr>
        <w:pStyle w:val="affa"/>
        <w:rPr>
          <w:rFonts w:hint="eastAsia"/>
        </w:rPr>
      </w:pPr>
      <w:r>
        <w:t>表</w:t>
      </w:r>
      <w:proofErr w:type="gramStart"/>
      <w:r>
        <w:t xml:space="preserve">25  </w:t>
      </w:r>
      <w:proofErr w:type="spellStart"/>
      <w:r>
        <w:t>标书检查维度</w:t>
      </w:r>
      <w:proofErr w:type="spellEnd"/>
      <w:proofErr w:type="gram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1417"/>
      </w:tblGrid>
      <w:tr w:rsidR="00A04D8E" w14:paraId="23153CC3" w14:textId="77777777">
        <w:trPr>
          <w:jc w:val="center"/>
        </w:trPr>
        <w:tc>
          <w:tcPr>
            <w:tcW w:w="1701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0C1AEE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维度</w:t>
            </w:r>
            <w:proofErr w:type="spellEnd"/>
          </w:p>
        </w:tc>
        <w:tc>
          <w:tcPr>
            <w:tcW w:w="3969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71E2D2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检查内容</w:t>
            </w:r>
            <w:proofErr w:type="spellEnd"/>
          </w:p>
        </w:tc>
        <w:tc>
          <w:tcPr>
            <w:tcW w:w="1417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175B45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权重</w:t>
            </w:r>
            <w:proofErr w:type="spellEnd"/>
          </w:p>
        </w:tc>
      </w:tr>
      <w:tr w:rsidR="00A04D8E" w14:paraId="6C00891B" w14:textId="77777777">
        <w:trPr>
          <w:jc w:val="center"/>
        </w:trPr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C8BE64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完整性</w:t>
            </w:r>
            <w:proofErr w:type="spellEnd"/>
          </w:p>
        </w:tc>
        <w:tc>
          <w:tcPr>
            <w:tcW w:w="396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3CA2A0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资质证明、必需章节是否齐全</w:t>
            </w:r>
          </w:p>
        </w:tc>
        <w:tc>
          <w:tcPr>
            <w:tcW w:w="141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37929E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20%</w:t>
            </w:r>
          </w:p>
        </w:tc>
      </w:tr>
      <w:tr w:rsidR="00A04D8E" w14:paraId="6D5539C7" w14:textId="77777777">
        <w:trPr>
          <w:jc w:val="center"/>
        </w:trPr>
        <w:tc>
          <w:tcPr>
            <w:tcW w:w="170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98C0DD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格式</w:t>
            </w:r>
            <w:proofErr w:type="spellEnd"/>
          </w:p>
        </w:tc>
        <w:tc>
          <w:tcPr>
            <w:tcW w:w="3969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2BBDAB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文件格式、排版是否符合要求</w:t>
            </w:r>
            <w:proofErr w:type="spellEnd"/>
          </w:p>
        </w:tc>
        <w:tc>
          <w:tcPr>
            <w:tcW w:w="1417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182BCD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15%</w:t>
            </w:r>
          </w:p>
        </w:tc>
      </w:tr>
      <w:tr w:rsidR="00A04D8E" w14:paraId="57011B78" w14:textId="77777777">
        <w:trPr>
          <w:jc w:val="center"/>
        </w:trPr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966D1E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资格</w:t>
            </w:r>
            <w:proofErr w:type="spellEnd"/>
          </w:p>
        </w:tc>
        <w:tc>
          <w:tcPr>
            <w:tcW w:w="396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E51269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投标人资质是否满足</w:t>
            </w:r>
            <w:proofErr w:type="spellEnd"/>
          </w:p>
        </w:tc>
        <w:tc>
          <w:tcPr>
            <w:tcW w:w="141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FFF905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15%</w:t>
            </w:r>
          </w:p>
        </w:tc>
      </w:tr>
      <w:tr w:rsidR="00A04D8E" w14:paraId="6B86B9F3" w14:textId="77777777">
        <w:trPr>
          <w:jc w:val="center"/>
        </w:trPr>
        <w:tc>
          <w:tcPr>
            <w:tcW w:w="170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879E96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技术方案</w:t>
            </w:r>
            <w:proofErr w:type="spellEnd"/>
          </w:p>
        </w:tc>
        <w:tc>
          <w:tcPr>
            <w:tcW w:w="3969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DBD215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技术响应是否完整</w:t>
            </w:r>
            <w:proofErr w:type="spellEnd"/>
          </w:p>
        </w:tc>
        <w:tc>
          <w:tcPr>
            <w:tcW w:w="1417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17578F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25%</w:t>
            </w:r>
          </w:p>
        </w:tc>
      </w:tr>
      <w:tr w:rsidR="00A04D8E" w14:paraId="2ECEA567" w14:textId="77777777">
        <w:trPr>
          <w:jc w:val="center"/>
        </w:trPr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98978A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商务报价</w:t>
            </w:r>
            <w:proofErr w:type="spellEnd"/>
          </w:p>
        </w:tc>
        <w:tc>
          <w:tcPr>
            <w:tcW w:w="396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FA5124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报价是否合理、完整</w:t>
            </w:r>
            <w:proofErr w:type="spellEnd"/>
          </w:p>
        </w:tc>
        <w:tc>
          <w:tcPr>
            <w:tcW w:w="141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079AE9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15%</w:t>
            </w:r>
          </w:p>
        </w:tc>
      </w:tr>
      <w:tr w:rsidR="00A04D8E" w14:paraId="48C35DCD" w14:textId="77777777">
        <w:trPr>
          <w:jc w:val="center"/>
        </w:trPr>
        <w:tc>
          <w:tcPr>
            <w:tcW w:w="170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AC2234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合规性</w:t>
            </w:r>
            <w:proofErr w:type="spellEnd"/>
          </w:p>
        </w:tc>
        <w:tc>
          <w:tcPr>
            <w:tcW w:w="3969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A9112A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符合法律法规和招标文件</w:t>
            </w:r>
          </w:p>
        </w:tc>
        <w:tc>
          <w:tcPr>
            <w:tcW w:w="1417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043DCC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10%</w:t>
            </w:r>
          </w:p>
        </w:tc>
      </w:tr>
    </w:tbl>
    <w:p w14:paraId="09F25F23" w14:textId="77777777" w:rsidR="00A04D8E" w:rsidRDefault="00CE2A18" w:rsidP="006F594D">
      <w:pPr>
        <w:pStyle w:val="19"/>
        <w:ind w:leftChars="300" w:left="720"/>
        <w:rPr>
          <w:rFonts w:hint="eastAsia"/>
        </w:rPr>
      </w:pPr>
      <w:proofErr w:type="spellStart"/>
      <w:r>
        <w:t>输出格式</w:t>
      </w:r>
      <w:proofErr w:type="spellEnd"/>
    </w:p>
    <w:p w14:paraId="32387724" w14:textId="77777777" w:rsidR="00A04D8E" w:rsidRDefault="00CE2A18" w:rsidP="006F594D">
      <w:pPr>
        <w:pStyle w:val="affb"/>
        <w:ind w:leftChars="300" w:left="720"/>
      </w:pPr>
      <w:r>
        <w:t>{</w:t>
      </w:r>
    </w:p>
    <w:p w14:paraId="3B3F671C" w14:textId="77777777" w:rsidR="00A04D8E" w:rsidRDefault="00CE2A18" w:rsidP="006F594D">
      <w:pPr>
        <w:pStyle w:val="affb"/>
        <w:ind w:leftChars="300" w:left="720"/>
      </w:pPr>
      <w:r>
        <w:t xml:space="preserve">  "summary": {</w:t>
      </w:r>
    </w:p>
    <w:p w14:paraId="0A637E82" w14:textId="77777777" w:rsidR="00A04D8E" w:rsidRDefault="00CE2A18" w:rsidP="006F594D">
      <w:pPr>
        <w:pStyle w:val="affb"/>
        <w:ind w:leftChars="300" w:left="720"/>
      </w:pPr>
      <w:r>
        <w:lastRenderedPageBreak/>
        <w:t xml:space="preserve">    "</w:t>
      </w:r>
      <w:proofErr w:type="spellStart"/>
      <w:proofErr w:type="gramStart"/>
      <w:r>
        <w:t>total</w:t>
      </w:r>
      <w:proofErr w:type="gramEnd"/>
      <w:r>
        <w:t>_issues</w:t>
      </w:r>
      <w:proofErr w:type="spellEnd"/>
      <w:r>
        <w:t>": 5,</w:t>
      </w:r>
    </w:p>
    <w:p w14:paraId="25F8F2D5" w14:textId="77777777" w:rsidR="00A04D8E" w:rsidRDefault="00CE2A18" w:rsidP="006F594D">
      <w:pPr>
        <w:pStyle w:val="affb"/>
        <w:ind w:leftChars="300" w:left="720"/>
      </w:pPr>
      <w:r>
        <w:t xml:space="preserve">    "critical": 1,</w:t>
      </w:r>
    </w:p>
    <w:p w14:paraId="5A88924B" w14:textId="77777777" w:rsidR="00A04D8E" w:rsidRDefault="00CE2A18" w:rsidP="006F594D">
      <w:pPr>
        <w:pStyle w:val="affb"/>
        <w:ind w:leftChars="300" w:left="720"/>
      </w:pPr>
      <w:r>
        <w:t xml:space="preserve">    "major": 2,</w:t>
      </w:r>
    </w:p>
    <w:p w14:paraId="44613AEF" w14:textId="77777777" w:rsidR="00A04D8E" w:rsidRDefault="00CE2A18" w:rsidP="006F594D">
      <w:pPr>
        <w:pStyle w:val="affb"/>
        <w:ind w:leftChars="300" w:left="720"/>
      </w:pPr>
      <w:r>
        <w:t xml:space="preserve">    "minor": 2</w:t>
      </w:r>
    </w:p>
    <w:p w14:paraId="611ECE0B" w14:textId="77777777" w:rsidR="00A04D8E" w:rsidRDefault="00CE2A18" w:rsidP="006F594D">
      <w:pPr>
        <w:pStyle w:val="affb"/>
        <w:ind w:leftChars="300" w:left="720"/>
      </w:pPr>
      <w:r>
        <w:t xml:space="preserve">  },</w:t>
      </w:r>
    </w:p>
    <w:p w14:paraId="75D3796C" w14:textId="77777777" w:rsidR="00A04D8E" w:rsidRDefault="00CE2A18" w:rsidP="006F594D">
      <w:pPr>
        <w:pStyle w:val="affb"/>
        <w:ind w:leftChars="300" w:left="720"/>
      </w:pPr>
      <w:r>
        <w:t xml:space="preserve">  "score": {</w:t>
      </w:r>
    </w:p>
    <w:p w14:paraId="4CE626FC" w14:textId="77777777" w:rsidR="00A04D8E" w:rsidRDefault="00CE2A18" w:rsidP="006F594D">
      <w:pPr>
        <w:pStyle w:val="affb"/>
        <w:ind w:leftChars="300" w:left="720"/>
      </w:pPr>
      <w:r>
        <w:t xml:space="preserve">    "completeness": 85,</w:t>
      </w:r>
    </w:p>
    <w:p w14:paraId="34726A0A" w14:textId="77777777" w:rsidR="00A04D8E" w:rsidRDefault="00CE2A18" w:rsidP="006F594D">
      <w:pPr>
        <w:pStyle w:val="affb"/>
        <w:ind w:leftChars="300" w:left="720"/>
      </w:pPr>
      <w:r>
        <w:t xml:space="preserve">    "format": 90,</w:t>
      </w:r>
    </w:p>
    <w:p w14:paraId="245AC8F7" w14:textId="77777777" w:rsidR="00A04D8E" w:rsidRDefault="00CE2A18" w:rsidP="006F594D">
      <w:pPr>
        <w:pStyle w:val="affb"/>
        <w:ind w:leftChars="300" w:left="720"/>
      </w:pPr>
      <w:r>
        <w:t xml:space="preserve">    "qualification": 100,</w:t>
      </w:r>
    </w:p>
    <w:p w14:paraId="49DC8292" w14:textId="77777777" w:rsidR="00A04D8E" w:rsidRDefault="00CE2A18" w:rsidP="006F594D">
      <w:pPr>
        <w:pStyle w:val="affb"/>
        <w:ind w:leftChars="300" w:left="720"/>
      </w:pPr>
      <w:r>
        <w:t xml:space="preserve">    "technical": 80,</w:t>
      </w:r>
    </w:p>
    <w:p w14:paraId="2B8A08E3" w14:textId="77777777" w:rsidR="00A04D8E" w:rsidRDefault="00CE2A18" w:rsidP="006F594D">
      <w:pPr>
        <w:pStyle w:val="affb"/>
        <w:ind w:leftChars="300" w:left="720"/>
      </w:pPr>
      <w:r>
        <w:t xml:space="preserve">    "commercial": 88,</w:t>
      </w:r>
    </w:p>
    <w:p w14:paraId="6983AAE1" w14:textId="77777777" w:rsidR="00A04D8E" w:rsidRDefault="00CE2A18" w:rsidP="006F594D">
      <w:pPr>
        <w:pStyle w:val="affb"/>
        <w:ind w:leftChars="300" w:left="720"/>
      </w:pPr>
      <w:r>
        <w:t xml:space="preserve">    "compliance": 95</w:t>
      </w:r>
    </w:p>
    <w:p w14:paraId="7B3F5F56" w14:textId="77777777" w:rsidR="00A04D8E" w:rsidRDefault="00CE2A18" w:rsidP="006F594D">
      <w:pPr>
        <w:pStyle w:val="affb"/>
        <w:ind w:leftChars="300" w:left="720"/>
      </w:pPr>
      <w:r>
        <w:t xml:space="preserve">  },</w:t>
      </w:r>
    </w:p>
    <w:p w14:paraId="49397222" w14:textId="77777777" w:rsidR="00A04D8E" w:rsidRDefault="00CE2A18" w:rsidP="006F594D">
      <w:pPr>
        <w:pStyle w:val="affb"/>
        <w:ind w:leftChars="300" w:left="720"/>
      </w:pPr>
      <w:r>
        <w:t xml:space="preserve">  "issues": [</w:t>
      </w:r>
    </w:p>
    <w:p w14:paraId="3BDC60FD" w14:textId="77777777" w:rsidR="00A04D8E" w:rsidRDefault="00CE2A18" w:rsidP="006F594D">
      <w:pPr>
        <w:pStyle w:val="affb"/>
        <w:ind w:leftChars="300" w:left="720"/>
      </w:pPr>
      <w:r>
        <w:t xml:space="preserve">    {</w:t>
      </w:r>
    </w:p>
    <w:p w14:paraId="10818D33" w14:textId="77777777" w:rsidR="00A04D8E" w:rsidRDefault="00CE2A18" w:rsidP="006F594D">
      <w:pPr>
        <w:pStyle w:val="affb"/>
        <w:ind w:leftChars="300" w:left="720"/>
      </w:pPr>
      <w:r>
        <w:t xml:space="preserve">      "type": "</w:t>
      </w:r>
      <w:proofErr w:type="spellStart"/>
      <w:r>
        <w:t>完整性</w:t>
      </w:r>
      <w:proofErr w:type="spellEnd"/>
      <w:r>
        <w:t>",</w:t>
      </w:r>
    </w:p>
    <w:p w14:paraId="55129559" w14:textId="77777777" w:rsidR="00A04D8E" w:rsidRDefault="00CE2A18" w:rsidP="006F594D">
      <w:pPr>
        <w:pStyle w:val="affb"/>
        <w:ind w:leftChars="300" w:left="720"/>
      </w:pPr>
      <w:r>
        <w:t xml:space="preserve">      "severity": "CRITICAL",</w:t>
      </w:r>
    </w:p>
    <w:p w14:paraId="44F85D89" w14:textId="77777777" w:rsidR="00A04D8E" w:rsidRDefault="00CE2A18" w:rsidP="006F594D">
      <w:pPr>
        <w:pStyle w:val="affb"/>
        <w:ind w:leftChars="300" w:left="720"/>
      </w:pPr>
      <w:r>
        <w:t xml:space="preserve">      "title": "</w:t>
      </w:r>
      <w:proofErr w:type="spellStart"/>
      <w:r>
        <w:t>缺少XXX资质证明</w:t>
      </w:r>
      <w:proofErr w:type="spellEnd"/>
      <w:r>
        <w:t>",</w:t>
      </w:r>
    </w:p>
    <w:p w14:paraId="07292152" w14:textId="77777777" w:rsidR="00A04D8E" w:rsidRDefault="00CE2A18" w:rsidP="006F594D">
      <w:pPr>
        <w:pStyle w:val="affb"/>
        <w:ind w:leftChars="300" w:left="720"/>
      </w:pPr>
      <w:r>
        <w:t xml:space="preserve">      "description": "...",</w:t>
      </w:r>
    </w:p>
    <w:p w14:paraId="4FF00461" w14:textId="77777777" w:rsidR="00A04D8E" w:rsidRDefault="00CE2A18" w:rsidP="006F594D">
      <w:pPr>
        <w:pStyle w:val="affb"/>
        <w:ind w:leftChars="300" w:left="720"/>
      </w:pPr>
      <w:r>
        <w:t xml:space="preserve">      "suggestion": "</w:t>
      </w:r>
      <w:proofErr w:type="spellStart"/>
      <w:r>
        <w:t>补充上传XXX资质文件</w:t>
      </w:r>
      <w:proofErr w:type="spellEnd"/>
      <w:r>
        <w:t>"</w:t>
      </w:r>
    </w:p>
    <w:p w14:paraId="45E4E2EA" w14:textId="77777777" w:rsidR="00A04D8E" w:rsidRDefault="00CE2A18" w:rsidP="006F594D">
      <w:pPr>
        <w:pStyle w:val="affb"/>
        <w:ind w:leftChars="300" w:left="720"/>
      </w:pPr>
      <w:r>
        <w:t xml:space="preserve">    }</w:t>
      </w:r>
    </w:p>
    <w:p w14:paraId="78E21780" w14:textId="77777777" w:rsidR="00A04D8E" w:rsidRDefault="00CE2A18" w:rsidP="006F594D">
      <w:pPr>
        <w:pStyle w:val="affb"/>
        <w:ind w:leftChars="300" w:left="720"/>
      </w:pPr>
      <w:r>
        <w:t xml:space="preserve">  ]</w:t>
      </w:r>
    </w:p>
    <w:p w14:paraId="14AC8A4E" w14:textId="77777777" w:rsidR="00A04D8E" w:rsidRDefault="00CE2A18" w:rsidP="006F594D">
      <w:pPr>
        <w:pStyle w:val="affb"/>
        <w:ind w:leftChars="300" w:left="720"/>
      </w:pPr>
      <w:r>
        <w:t>}</w:t>
      </w:r>
    </w:p>
    <w:p w14:paraId="3A428F1A" w14:textId="77777777" w:rsidR="00A04D8E" w:rsidRDefault="00CE2A18">
      <w:pPr>
        <w:pStyle w:val="aff7"/>
        <w:outlineLvl w:val="2"/>
        <w:rPr>
          <w:rFonts w:hint="eastAsia"/>
        </w:rPr>
      </w:pPr>
      <w:bookmarkStart w:id="172" w:name="_Toc2482"/>
      <w:bookmarkStart w:id="173" w:name="_Toc224991105"/>
      <w:bookmarkStart w:id="174" w:name="_Toc225174830"/>
      <w:bookmarkStart w:id="175" w:name="_Toc225175138"/>
      <w:proofErr w:type="gramStart"/>
      <w:r>
        <w:t xml:space="preserve">4.2.6  </w:t>
      </w:r>
      <w:proofErr w:type="spellStart"/>
      <w:r>
        <w:t>审计合规</w:t>
      </w:r>
      <w:bookmarkEnd w:id="172"/>
      <w:bookmarkEnd w:id="173"/>
      <w:bookmarkEnd w:id="174"/>
      <w:bookmarkEnd w:id="175"/>
      <w:proofErr w:type="spellEnd"/>
      <w:proofErr w:type="gramEnd"/>
    </w:p>
    <w:p w14:paraId="2678BE33" w14:textId="77777777" w:rsidR="00A04D8E" w:rsidRDefault="00CE2A18">
      <w:pPr>
        <w:pStyle w:val="19"/>
        <w:rPr>
          <w:rFonts w:hint="eastAsia"/>
        </w:rPr>
      </w:pPr>
      <w:proofErr w:type="spellStart"/>
      <w:r>
        <w:t>审计规则示例</w:t>
      </w:r>
      <w:proofErr w:type="spellEnd"/>
    </w:p>
    <w:p w14:paraId="012577A2" w14:textId="77777777" w:rsidR="00A04D8E" w:rsidRDefault="00CE2A18">
      <w:pPr>
        <w:pStyle w:val="affa"/>
        <w:rPr>
          <w:rFonts w:hint="eastAsia"/>
        </w:rPr>
      </w:pPr>
      <w:r>
        <w:t>表</w:t>
      </w:r>
      <w:proofErr w:type="gramStart"/>
      <w:r>
        <w:t xml:space="preserve">26  </w:t>
      </w:r>
      <w:proofErr w:type="spellStart"/>
      <w:r>
        <w:t>审计规则示例</w:t>
      </w:r>
      <w:proofErr w:type="spellEnd"/>
      <w:proofErr w:type="gram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3402"/>
        <w:gridCol w:w="1984"/>
      </w:tblGrid>
      <w:tr w:rsidR="00A04D8E" w14:paraId="5B7F2837" w14:textId="77777777">
        <w:trPr>
          <w:jc w:val="center"/>
        </w:trPr>
        <w:tc>
          <w:tcPr>
            <w:tcW w:w="1701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6B31CF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规则编码</w:t>
            </w:r>
            <w:proofErr w:type="spellEnd"/>
          </w:p>
        </w:tc>
        <w:tc>
          <w:tcPr>
            <w:tcW w:w="1701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628F44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规则名称</w:t>
            </w:r>
            <w:proofErr w:type="spellEnd"/>
          </w:p>
        </w:tc>
        <w:tc>
          <w:tcPr>
            <w:tcW w:w="3402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1F0A77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触发条件</w:t>
            </w:r>
            <w:proofErr w:type="spellEnd"/>
          </w:p>
        </w:tc>
        <w:tc>
          <w:tcPr>
            <w:tcW w:w="1984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E168D2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严重程度</w:t>
            </w:r>
            <w:proofErr w:type="spellEnd"/>
          </w:p>
        </w:tc>
      </w:tr>
      <w:tr w:rsidR="00A04D8E" w14:paraId="37BE840B" w14:textId="77777777">
        <w:trPr>
          <w:jc w:val="center"/>
        </w:trPr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369D59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AUDIT_B001</w:t>
            </w:r>
          </w:p>
        </w:tc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3F313B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预算超支预警</w:t>
            </w:r>
            <w:proofErr w:type="spellEnd"/>
          </w:p>
        </w:tc>
        <w:tc>
          <w:tcPr>
            <w:tcW w:w="340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506C5D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实际成本</w:t>
            </w:r>
            <w:proofErr w:type="spellEnd"/>
            <w:r>
              <w:rPr>
                <w:sz w:val="21"/>
              </w:rPr>
              <w:t xml:space="preserve"> &gt; </w:t>
            </w:r>
            <w:proofErr w:type="spellStart"/>
            <w:r>
              <w:rPr>
                <w:sz w:val="21"/>
              </w:rPr>
              <w:t>预算</w:t>
            </w:r>
            <w:proofErr w:type="spellEnd"/>
            <w:r>
              <w:rPr>
                <w:sz w:val="21"/>
              </w:rPr>
              <w:t xml:space="preserve"> × 90%</w:t>
            </w:r>
          </w:p>
        </w:tc>
        <w:tc>
          <w:tcPr>
            <w:tcW w:w="19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5A1403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HIGH</w:t>
            </w:r>
          </w:p>
        </w:tc>
      </w:tr>
      <w:tr w:rsidR="00A04D8E" w14:paraId="3645F56F" w14:textId="77777777">
        <w:trPr>
          <w:jc w:val="center"/>
        </w:trPr>
        <w:tc>
          <w:tcPr>
            <w:tcW w:w="170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DC6261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AUDIT_B002</w:t>
            </w:r>
          </w:p>
        </w:tc>
        <w:tc>
          <w:tcPr>
            <w:tcW w:w="170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B6E88B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成本异常波动</w:t>
            </w:r>
            <w:proofErr w:type="spellEnd"/>
          </w:p>
        </w:tc>
        <w:tc>
          <w:tcPr>
            <w:tcW w:w="3402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041D60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月度成本环比</w:t>
            </w:r>
            <w:proofErr w:type="spellEnd"/>
            <w:r>
              <w:rPr>
                <w:sz w:val="21"/>
              </w:rPr>
              <w:t xml:space="preserve"> &gt; 50%</w:t>
            </w:r>
          </w:p>
        </w:tc>
        <w:tc>
          <w:tcPr>
            <w:tcW w:w="198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E7AF89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MEDIUM</w:t>
            </w:r>
          </w:p>
        </w:tc>
      </w:tr>
      <w:tr w:rsidR="00A04D8E" w14:paraId="762ED965" w14:textId="77777777">
        <w:trPr>
          <w:jc w:val="center"/>
        </w:trPr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E574EC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AUDIT_T001</w:t>
            </w:r>
          </w:p>
        </w:tc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C35427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进度延期预警</w:t>
            </w:r>
            <w:proofErr w:type="spellEnd"/>
          </w:p>
        </w:tc>
        <w:tc>
          <w:tcPr>
            <w:tcW w:w="340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8054E1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当前进度</w:t>
            </w:r>
            <w:proofErr w:type="spellEnd"/>
            <w:r>
              <w:rPr>
                <w:sz w:val="21"/>
              </w:rPr>
              <w:t xml:space="preserve"> &lt; </w:t>
            </w:r>
            <w:proofErr w:type="spellStart"/>
            <w:r>
              <w:rPr>
                <w:sz w:val="21"/>
              </w:rPr>
              <w:t>计划进度</w:t>
            </w:r>
            <w:proofErr w:type="spellEnd"/>
            <w:r>
              <w:rPr>
                <w:sz w:val="21"/>
              </w:rPr>
              <w:t xml:space="preserve"> - 20%</w:t>
            </w:r>
          </w:p>
        </w:tc>
        <w:tc>
          <w:tcPr>
            <w:tcW w:w="19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45071D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HIGH</w:t>
            </w:r>
          </w:p>
        </w:tc>
      </w:tr>
      <w:tr w:rsidR="00A04D8E" w14:paraId="649FEFC7" w14:textId="77777777">
        <w:trPr>
          <w:jc w:val="center"/>
        </w:trPr>
        <w:tc>
          <w:tcPr>
            <w:tcW w:w="170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56ED2D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AUDIT_R001</w:t>
            </w:r>
          </w:p>
        </w:tc>
        <w:tc>
          <w:tcPr>
            <w:tcW w:w="170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D5D05B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回款延迟预警</w:t>
            </w:r>
            <w:proofErr w:type="spellEnd"/>
          </w:p>
        </w:tc>
        <w:tc>
          <w:tcPr>
            <w:tcW w:w="3402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A71A63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超过约定回款日30天未回款</w:t>
            </w:r>
          </w:p>
        </w:tc>
        <w:tc>
          <w:tcPr>
            <w:tcW w:w="198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AC0DF2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HIGH</w:t>
            </w:r>
          </w:p>
        </w:tc>
      </w:tr>
    </w:tbl>
    <w:p w14:paraId="66BE90AA" w14:textId="77777777" w:rsidR="00A04D8E" w:rsidRDefault="00CE2A18">
      <w:pPr>
        <w:pStyle w:val="aff5"/>
        <w:outlineLvl w:val="0"/>
        <w:rPr>
          <w:rFonts w:hint="eastAsia"/>
        </w:rPr>
      </w:pPr>
      <w:bookmarkStart w:id="176" w:name="_Toc13904"/>
      <w:bookmarkStart w:id="177" w:name="_Toc224991106"/>
      <w:bookmarkStart w:id="178" w:name="_Toc225174831"/>
      <w:bookmarkStart w:id="179" w:name="_Toc225175139"/>
      <w:proofErr w:type="gramStart"/>
      <w:r>
        <w:t xml:space="preserve">5  </w:t>
      </w:r>
      <w:proofErr w:type="spellStart"/>
      <w:r>
        <w:t>进度计划</w:t>
      </w:r>
      <w:bookmarkEnd w:id="176"/>
      <w:bookmarkEnd w:id="177"/>
      <w:bookmarkEnd w:id="178"/>
      <w:bookmarkEnd w:id="179"/>
      <w:proofErr w:type="spellEnd"/>
      <w:proofErr w:type="gramEnd"/>
    </w:p>
    <w:p w14:paraId="37C0AEC3" w14:textId="77777777" w:rsidR="00A04D8E" w:rsidRDefault="00CE2A18">
      <w:pPr>
        <w:pStyle w:val="19"/>
        <w:rPr>
          <w:rFonts w:hint="eastAsia"/>
          <w:lang w:eastAsia="zh-CN"/>
        </w:rPr>
      </w:pPr>
      <w:r>
        <w:rPr>
          <w:lang w:eastAsia="zh-CN"/>
        </w:rPr>
        <w:t>项目实施周期：36周（9个月）</w:t>
      </w:r>
    </w:p>
    <w:p w14:paraId="75FD42FB" w14:textId="77777777" w:rsidR="00A04D8E" w:rsidRDefault="00CE2A18">
      <w:pPr>
        <w:pStyle w:val="affa"/>
        <w:outlineLvl w:val="1"/>
        <w:rPr>
          <w:rFonts w:hint="eastAsia"/>
        </w:rPr>
      </w:pPr>
      <w:bookmarkStart w:id="180" w:name="_Toc11234"/>
      <w:bookmarkStart w:id="181" w:name="_Toc224991107"/>
      <w:bookmarkStart w:id="182" w:name="_Toc225174832"/>
      <w:bookmarkStart w:id="183" w:name="_Toc225175140"/>
      <w:r>
        <w:t>表</w:t>
      </w:r>
      <w:proofErr w:type="gramStart"/>
      <w:r>
        <w:t xml:space="preserve">27  </w:t>
      </w:r>
      <w:proofErr w:type="spellStart"/>
      <w:r>
        <w:t>项目进度计划</w:t>
      </w:r>
      <w:bookmarkEnd w:id="180"/>
      <w:bookmarkEnd w:id="181"/>
      <w:bookmarkEnd w:id="182"/>
      <w:bookmarkEnd w:id="183"/>
      <w:proofErr w:type="spellEnd"/>
      <w:proofErr w:type="gram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1134"/>
        <w:gridCol w:w="3402"/>
        <w:gridCol w:w="2551"/>
      </w:tblGrid>
      <w:tr w:rsidR="00A04D8E" w14:paraId="36B8C99C" w14:textId="77777777">
        <w:trPr>
          <w:jc w:val="center"/>
        </w:trPr>
        <w:tc>
          <w:tcPr>
            <w:tcW w:w="1417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FF96B7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阶段</w:t>
            </w:r>
            <w:proofErr w:type="spellEnd"/>
          </w:p>
        </w:tc>
        <w:tc>
          <w:tcPr>
            <w:tcW w:w="1134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45A3F3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周次</w:t>
            </w:r>
            <w:proofErr w:type="spellEnd"/>
          </w:p>
        </w:tc>
        <w:tc>
          <w:tcPr>
            <w:tcW w:w="3402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AF8755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主要内容</w:t>
            </w:r>
            <w:proofErr w:type="spellEnd"/>
          </w:p>
        </w:tc>
        <w:tc>
          <w:tcPr>
            <w:tcW w:w="2551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E78A7D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里程碑</w:t>
            </w:r>
            <w:proofErr w:type="spellEnd"/>
          </w:p>
        </w:tc>
      </w:tr>
      <w:tr w:rsidR="00A04D8E" w14:paraId="444EA355" w14:textId="77777777">
        <w:trPr>
          <w:jc w:val="center"/>
        </w:trPr>
        <w:tc>
          <w:tcPr>
            <w:tcW w:w="141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1B243C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需求分析</w:t>
            </w:r>
            <w:proofErr w:type="spellEnd"/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4A0556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1-2周</w:t>
            </w:r>
          </w:p>
        </w:tc>
        <w:tc>
          <w:tcPr>
            <w:tcW w:w="340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BB9187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业务调研、需求确认</w:t>
            </w:r>
            <w:proofErr w:type="spellEnd"/>
          </w:p>
        </w:tc>
        <w:tc>
          <w:tcPr>
            <w:tcW w:w="255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CAC759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 xml:space="preserve">M0 </w:t>
            </w:r>
            <w:proofErr w:type="spellStart"/>
            <w:r>
              <w:rPr>
                <w:sz w:val="21"/>
              </w:rPr>
              <w:t>需求确认</w:t>
            </w:r>
            <w:proofErr w:type="spellEnd"/>
          </w:p>
        </w:tc>
      </w:tr>
      <w:tr w:rsidR="00A04D8E" w14:paraId="3D1D39F6" w14:textId="77777777">
        <w:trPr>
          <w:jc w:val="center"/>
        </w:trPr>
        <w:tc>
          <w:tcPr>
            <w:tcW w:w="1417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DCD36A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lastRenderedPageBreak/>
              <w:t>架构设计</w:t>
            </w:r>
            <w:proofErr w:type="spellEnd"/>
          </w:p>
        </w:tc>
        <w:tc>
          <w:tcPr>
            <w:tcW w:w="113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A753B1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3-4周</w:t>
            </w:r>
          </w:p>
        </w:tc>
        <w:tc>
          <w:tcPr>
            <w:tcW w:w="3402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425A08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技术选型、架构设计</w:t>
            </w:r>
            <w:proofErr w:type="spellEnd"/>
          </w:p>
        </w:tc>
        <w:tc>
          <w:tcPr>
            <w:tcW w:w="255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84CF9A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M0</w:t>
            </w:r>
          </w:p>
        </w:tc>
      </w:tr>
      <w:tr w:rsidR="00A04D8E" w14:paraId="33E072F7" w14:textId="77777777">
        <w:trPr>
          <w:jc w:val="center"/>
        </w:trPr>
        <w:tc>
          <w:tcPr>
            <w:tcW w:w="141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456551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基础平台</w:t>
            </w:r>
            <w:proofErr w:type="spellEnd"/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4C8AD2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5-8周</w:t>
            </w:r>
          </w:p>
        </w:tc>
        <w:tc>
          <w:tcPr>
            <w:tcW w:w="340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76958B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框架搭建、服务创建、数据库部署</w:t>
            </w:r>
          </w:p>
        </w:tc>
        <w:tc>
          <w:tcPr>
            <w:tcW w:w="255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53EE0E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 xml:space="preserve">M1 </w:t>
            </w:r>
            <w:proofErr w:type="spellStart"/>
            <w:r>
              <w:rPr>
                <w:sz w:val="21"/>
              </w:rPr>
              <w:t>基础平台</w:t>
            </w:r>
            <w:proofErr w:type="spellEnd"/>
          </w:p>
        </w:tc>
      </w:tr>
      <w:tr w:rsidR="00A04D8E" w14:paraId="14C829F5" w14:textId="77777777">
        <w:trPr>
          <w:jc w:val="center"/>
        </w:trPr>
        <w:tc>
          <w:tcPr>
            <w:tcW w:w="1417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A74C71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核心功能</w:t>
            </w:r>
            <w:proofErr w:type="spellEnd"/>
          </w:p>
        </w:tc>
        <w:tc>
          <w:tcPr>
            <w:tcW w:w="113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2C554E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9-16周</w:t>
            </w:r>
          </w:p>
        </w:tc>
        <w:tc>
          <w:tcPr>
            <w:tcW w:w="3402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D16B65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6大服务核心功能开发</w:t>
            </w:r>
          </w:p>
        </w:tc>
        <w:tc>
          <w:tcPr>
            <w:tcW w:w="255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120EA3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 xml:space="preserve">M2 </w:t>
            </w:r>
            <w:proofErr w:type="spellStart"/>
            <w:r>
              <w:rPr>
                <w:sz w:val="21"/>
              </w:rPr>
              <w:t>核心功能</w:t>
            </w:r>
            <w:proofErr w:type="spellEnd"/>
          </w:p>
        </w:tc>
      </w:tr>
      <w:tr w:rsidR="00A04D8E" w14:paraId="2C4BE484" w14:textId="77777777">
        <w:trPr>
          <w:jc w:val="center"/>
        </w:trPr>
        <w:tc>
          <w:tcPr>
            <w:tcW w:w="141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FE4BF5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AI能力</w:t>
            </w:r>
            <w:proofErr w:type="spellEnd"/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B4D96E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17-24周</w:t>
            </w:r>
          </w:p>
        </w:tc>
        <w:tc>
          <w:tcPr>
            <w:tcW w:w="340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065296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Agent开发、RAG集成、标书检查</w:t>
            </w:r>
          </w:p>
        </w:tc>
        <w:tc>
          <w:tcPr>
            <w:tcW w:w="255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9B27A0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 xml:space="preserve">M3 </w:t>
            </w:r>
            <w:proofErr w:type="spellStart"/>
            <w:r>
              <w:rPr>
                <w:sz w:val="21"/>
              </w:rPr>
              <w:t>AI能力</w:t>
            </w:r>
            <w:proofErr w:type="spellEnd"/>
          </w:p>
        </w:tc>
      </w:tr>
      <w:tr w:rsidR="00A04D8E" w14:paraId="5CD421B3" w14:textId="77777777">
        <w:trPr>
          <w:jc w:val="center"/>
        </w:trPr>
        <w:tc>
          <w:tcPr>
            <w:tcW w:w="1417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8A690D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系统集成</w:t>
            </w:r>
            <w:proofErr w:type="spellEnd"/>
          </w:p>
        </w:tc>
        <w:tc>
          <w:tcPr>
            <w:tcW w:w="113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ED1467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25-28周</w:t>
            </w:r>
          </w:p>
        </w:tc>
        <w:tc>
          <w:tcPr>
            <w:tcW w:w="3402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3496D9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接口联调、数据同步、集成测试</w:t>
            </w:r>
          </w:p>
        </w:tc>
        <w:tc>
          <w:tcPr>
            <w:tcW w:w="255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8BDE18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 xml:space="preserve">M4 </w:t>
            </w:r>
            <w:proofErr w:type="spellStart"/>
            <w:r>
              <w:rPr>
                <w:sz w:val="21"/>
              </w:rPr>
              <w:t>系统集成</w:t>
            </w:r>
            <w:proofErr w:type="spellEnd"/>
          </w:p>
        </w:tc>
      </w:tr>
      <w:tr w:rsidR="00A04D8E" w14:paraId="10B357B9" w14:textId="77777777">
        <w:trPr>
          <w:jc w:val="center"/>
        </w:trPr>
        <w:tc>
          <w:tcPr>
            <w:tcW w:w="141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1DA7D8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上线部署</w:t>
            </w:r>
            <w:proofErr w:type="spellEnd"/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BCDECF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29-32周</w:t>
            </w:r>
          </w:p>
        </w:tc>
        <w:tc>
          <w:tcPr>
            <w:tcW w:w="340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BCA721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生产部署、数据迁移、人员培训</w:t>
            </w:r>
          </w:p>
        </w:tc>
        <w:tc>
          <w:tcPr>
            <w:tcW w:w="255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64879D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 xml:space="preserve">M5 </w:t>
            </w:r>
            <w:proofErr w:type="spellStart"/>
            <w:r>
              <w:rPr>
                <w:sz w:val="21"/>
              </w:rPr>
              <w:t>上线部署</w:t>
            </w:r>
            <w:proofErr w:type="spellEnd"/>
          </w:p>
        </w:tc>
      </w:tr>
      <w:tr w:rsidR="00A04D8E" w14:paraId="357B058C" w14:textId="77777777">
        <w:trPr>
          <w:jc w:val="center"/>
        </w:trPr>
        <w:tc>
          <w:tcPr>
            <w:tcW w:w="1417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3904D6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试运行</w:t>
            </w:r>
            <w:proofErr w:type="spellEnd"/>
          </w:p>
        </w:tc>
        <w:tc>
          <w:tcPr>
            <w:tcW w:w="113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7B5B29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33-36周</w:t>
            </w:r>
          </w:p>
        </w:tc>
        <w:tc>
          <w:tcPr>
            <w:tcW w:w="3402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65106E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试运行问题修复、优化调整</w:t>
            </w:r>
          </w:p>
        </w:tc>
        <w:tc>
          <w:tcPr>
            <w:tcW w:w="255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343250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 xml:space="preserve">M6 </w:t>
            </w:r>
            <w:proofErr w:type="spellStart"/>
            <w:r>
              <w:rPr>
                <w:sz w:val="21"/>
              </w:rPr>
              <w:t>试运行完成</w:t>
            </w:r>
            <w:proofErr w:type="spellEnd"/>
          </w:p>
        </w:tc>
      </w:tr>
    </w:tbl>
    <w:p w14:paraId="4B90A792" w14:textId="77777777" w:rsidR="00A04D8E" w:rsidRDefault="00CE2A18">
      <w:pPr>
        <w:pStyle w:val="19"/>
        <w:rPr>
          <w:rFonts w:hint="eastAsia"/>
        </w:rPr>
      </w:pPr>
      <w:proofErr w:type="spellStart"/>
      <w:r>
        <w:t>团队配置</w:t>
      </w:r>
      <w:proofErr w:type="spellEnd"/>
    </w:p>
    <w:p w14:paraId="07797278" w14:textId="77777777" w:rsidR="00A04D8E" w:rsidRDefault="00CE2A18">
      <w:pPr>
        <w:pStyle w:val="affa"/>
        <w:outlineLvl w:val="1"/>
        <w:rPr>
          <w:rFonts w:hint="eastAsia"/>
        </w:rPr>
      </w:pPr>
      <w:bookmarkStart w:id="184" w:name="_Toc6938"/>
      <w:bookmarkStart w:id="185" w:name="_Toc224991108"/>
      <w:bookmarkStart w:id="186" w:name="_Toc225174833"/>
      <w:bookmarkStart w:id="187" w:name="_Toc225175141"/>
      <w:r>
        <w:t>表</w:t>
      </w:r>
      <w:proofErr w:type="gramStart"/>
      <w:r>
        <w:t xml:space="preserve">28  </w:t>
      </w:r>
      <w:proofErr w:type="spellStart"/>
      <w:r>
        <w:t>团队配置</w:t>
      </w:r>
      <w:bookmarkEnd w:id="184"/>
      <w:bookmarkEnd w:id="185"/>
      <w:bookmarkEnd w:id="186"/>
      <w:bookmarkEnd w:id="187"/>
      <w:proofErr w:type="spellEnd"/>
      <w:proofErr w:type="gram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134"/>
        <w:gridCol w:w="5670"/>
      </w:tblGrid>
      <w:tr w:rsidR="00A04D8E" w14:paraId="309B5862" w14:textId="77777777">
        <w:trPr>
          <w:jc w:val="center"/>
        </w:trPr>
        <w:tc>
          <w:tcPr>
            <w:tcW w:w="1984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2924AF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角色</w:t>
            </w:r>
            <w:proofErr w:type="spellEnd"/>
          </w:p>
        </w:tc>
        <w:tc>
          <w:tcPr>
            <w:tcW w:w="1134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71252B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人数</w:t>
            </w:r>
            <w:proofErr w:type="spellEnd"/>
          </w:p>
        </w:tc>
        <w:tc>
          <w:tcPr>
            <w:tcW w:w="567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ABA310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阶段投入</w:t>
            </w:r>
            <w:proofErr w:type="spellEnd"/>
          </w:p>
        </w:tc>
      </w:tr>
      <w:tr w:rsidR="00A04D8E" w14:paraId="74FA7965" w14:textId="77777777">
        <w:trPr>
          <w:jc w:val="center"/>
        </w:trPr>
        <w:tc>
          <w:tcPr>
            <w:tcW w:w="19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9A6A97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项目经理</w:t>
            </w:r>
            <w:proofErr w:type="spellEnd"/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F7FC2C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56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91EB3E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全程</w:t>
            </w:r>
            <w:proofErr w:type="spellEnd"/>
          </w:p>
        </w:tc>
      </w:tr>
      <w:tr w:rsidR="00A04D8E" w14:paraId="3A8A7E70" w14:textId="77777777">
        <w:trPr>
          <w:jc w:val="center"/>
        </w:trPr>
        <w:tc>
          <w:tcPr>
            <w:tcW w:w="198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1009A8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技术负责人</w:t>
            </w:r>
            <w:proofErr w:type="spellEnd"/>
          </w:p>
        </w:tc>
        <w:tc>
          <w:tcPr>
            <w:tcW w:w="113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4F5683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567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B6A952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全程</w:t>
            </w:r>
            <w:proofErr w:type="spellEnd"/>
          </w:p>
        </w:tc>
      </w:tr>
      <w:tr w:rsidR="00A04D8E" w14:paraId="1F9716D4" w14:textId="77777777">
        <w:trPr>
          <w:jc w:val="center"/>
        </w:trPr>
        <w:tc>
          <w:tcPr>
            <w:tcW w:w="19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216BBF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后端开发</w:t>
            </w:r>
            <w:proofErr w:type="spellEnd"/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2F6F28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56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C8133F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5-28周</w:t>
            </w:r>
          </w:p>
        </w:tc>
      </w:tr>
      <w:tr w:rsidR="00A04D8E" w14:paraId="7877CF14" w14:textId="77777777">
        <w:trPr>
          <w:jc w:val="center"/>
        </w:trPr>
        <w:tc>
          <w:tcPr>
            <w:tcW w:w="198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538CAD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AI工程师</w:t>
            </w:r>
            <w:proofErr w:type="spellEnd"/>
          </w:p>
        </w:tc>
        <w:tc>
          <w:tcPr>
            <w:tcW w:w="113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486B2A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567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440B72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15-28周</w:t>
            </w:r>
          </w:p>
        </w:tc>
      </w:tr>
      <w:tr w:rsidR="00A04D8E" w14:paraId="52E8D30B" w14:textId="77777777">
        <w:trPr>
          <w:jc w:val="center"/>
        </w:trPr>
        <w:tc>
          <w:tcPr>
            <w:tcW w:w="19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503B16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前端开发</w:t>
            </w:r>
            <w:proofErr w:type="spellEnd"/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F7888B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56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3E1642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9-32周</w:t>
            </w:r>
          </w:p>
        </w:tc>
      </w:tr>
      <w:tr w:rsidR="00A04D8E" w14:paraId="7897D7EB" w14:textId="77777777">
        <w:trPr>
          <w:jc w:val="center"/>
        </w:trPr>
        <w:tc>
          <w:tcPr>
            <w:tcW w:w="198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F52A95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测试工程师</w:t>
            </w:r>
            <w:proofErr w:type="spellEnd"/>
          </w:p>
        </w:tc>
        <w:tc>
          <w:tcPr>
            <w:tcW w:w="113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6F6AF4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567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66B76E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15-36周</w:t>
            </w:r>
          </w:p>
        </w:tc>
      </w:tr>
      <w:tr w:rsidR="00A04D8E" w14:paraId="2C43CFCB" w14:textId="77777777">
        <w:trPr>
          <w:jc w:val="center"/>
        </w:trPr>
        <w:tc>
          <w:tcPr>
            <w:tcW w:w="19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433952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运维工程师</w:t>
            </w:r>
            <w:proofErr w:type="spellEnd"/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FAEECE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56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A843F5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8-36周</w:t>
            </w:r>
          </w:p>
        </w:tc>
      </w:tr>
    </w:tbl>
    <w:p w14:paraId="408764A8" w14:textId="77777777" w:rsidR="00A04D8E" w:rsidRDefault="00CE2A18">
      <w:pPr>
        <w:pStyle w:val="aff5"/>
        <w:outlineLvl w:val="0"/>
        <w:rPr>
          <w:rFonts w:hint="eastAsia"/>
        </w:rPr>
      </w:pPr>
      <w:bookmarkStart w:id="188" w:name="_Toc22292"/>
      <w:bookmarkStart w:id="189" w:name="_Toc224991109"/>
      <w:bookmarkStart w:id="190" w:name="_Toc225174834"/>
      <w:bookmarkStart w:id="191" w:name="_Toc225175142"/>
      <w:proofErr w:type="gramStart"/>
      <w:r>
        <w:t xml:space="preserve">6  </w:t>
      </w:r>
      <w:proofErr w:type="spellStart"/>
      <w:r>
        <w:t>交付清单</w:t>
      </w:r>
      <w:bookmarkEnd w:id="188"/>
      <w:bookmarkEnd w:id="189"/>
      <w:bookmarkEnd w:id="190"/>
      <w:bookmarkEnd w:id="191"/>
      <w:proofErr w:type="spellEnd"/>
      <w:proofErr w:type="gramEnd"/>
    </w:p>
    <w:p w14:paraId="252D4691" w14:textId="77777777" w:rsidR="00A04D8E" w:rsidRDefault="00CE2A18">
      <w:pPr>
        <w:pStyle w:val="19"/>
        <w:rPr>
          <w:rFonts w:hint="eastAsia"/>
          <w:lang w:eastAsia="zh-CN"/>
        </w:rPr>
      </w:pPr>
      <w:r>
        <w:rPr>
          <w:lang w:eastAsia="zh-CN"/>
        </w:rPr>
        <w:t>项目交付按照立项申请的项目目标进行交付，下面给出交付清单：</w:t>
      </w:r>
    </w:p>
    <w:p w14:paraId="54F8F1BB" w14:textId="77777777" w:rsidR="00A04D8E" w:rsidRDefault="00CE2A18">
      <w:pPr>
        <w:pStyle w:val="aff7"/>
        <w:outlineLvl w:val="1"/>
        <w:rPr>
          <w:rFonts w:hint="eastAsia"/>
          <w:lang w:eastAsia="zh-CN"/>
        </w:rPr>
      </w:pPr>
      <w:bookmarkStart w:id="192" w:name="_Toc23027"/>
      <w:bookmarkStart w:id="193" w:name="_Toc224991110"/>
      <w:bookmarkStart w:id="194" w:name="_Toc225174835"/>
      <w:bookmarkStart w:id="195" w:name="_Toc225175143"/>
      <w:proofErr w:type="gramStart"/>
      <w:r>
        <w:rPr>
          <w:lang w:eastAsia="zh-CN"/>
        </w:rPr>
        <w:t>6.1  产品交付清单</w:t>
      </w:r>
      <w:bookmarkEnd w:id="192"/>
      <w:bookmarkEnd w:id="193"/>
      <w:bookmarkEnd w:id="194"/>
      <w:bookmarkEnd w:id="195"/>
      <w:proofErr w:type="gramEnd"/>
    </w:p>
    <w:p w14:paraId="6D5E7097" w14:textId="77777777" w:rsidR="00A04D8E" w:rsidRDefault="00CE2A18">
      <w:pPr>
        <w:pStyle w:val="affa"/>
        <w:rPr>
          <w:rFonts w:hint="eastAsia"/>
          <w:lang w:eastAsia="zh-CN"/>
        </w:rPr>
      </w:pPr>
      <w:r>
        <w:rPr>
          <w:lang w:eastAsia="zh-CN"/>
        </w:rPr>
        <w:lastRenderedPageBreak/>
        <w:t>表</w:t>
      </w:r>
      <w:proofErr w:type="gramStart"/>
      <w:r>
        <w:rPr>
          <w:lang w:eastAsia="zh-CN"/>
        </w:rPr>
        <w:t>29  产品交付清单</w:t>
      </w:r>
      <w:proofErr w:type="gram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3402"/>
        <w:gridCol w:w="1134"/>
        <w:gridCol w:w="3402"/>
      </w:tblGrid>
      <w:tr w:rsidR="00A04D8E" w14:paraId="19E7B4BE" w14:textId="77777777">
        <w:trPr>
          <w:jc w:val="center"/>
        </w:trPr>
        <w:tc>
          <w:tcPr>
            <w:tcW w:w="85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125301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序号</w:t>
            </w:r>
            <w:proofErr w:type="spellEnd"/>
          </w:p>
        </w:tc>
        <w:tc>
          <w:tcPr>
            <w:tcW w:w="3402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073AD5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名称</w:t>
            </w:r>
            <w:proofErr w:type="spellEnd"/>
          </w:p>
        </w:tc>
        <w:tc>
          <w:tcPr>
            <w:tcW w:w="1134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68E5AE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数量</w:t>
            </w:r>
            <w:proofErr w:type="spellEnd"/>
          </w:p>
        </w:tc>
        <w:tc>
          <w:tcPr>
            <w:tcW w:w="3402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40180F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备注</w:t>
            </w:r>
            <w:proofErr w:type="spellEnd"/>
          </w:p>
        </w:tc>
      </w:tr>
      <w:tr w:rsidR="00A04D8E" w14:paraId="60C57B29" w14:textId="77777777">
        <w:trPr>
          <w:jc w:val="center"/>
        </w:trPr>
        <w:tc>
          <w:tcPr>
            <w:tcW w:w="8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0DA6D3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340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C5E9A2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基于AI的智能化全流程管理系统软件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A0C4CC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1套</w:t>
            </w:r>
          </w:p>
        </w:tc>
        <w:tc>
          <w:tcPr>
            <w:tcW w:w="340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AA6A86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含6大微服务模块</w:t>
            </w:r>
          </w:p>
        </w:tc>
      </w:tr>
      <w:tr w:rsidR="00A04D8E" w14:paraId="4DC82F21" w14:textId="77777777">
        <w:trPr>
          <w:jc w:val="center"/>
        </w:trPr>
        <w:tc>
          <w:tcPr>
            <w:tcW w:w="85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12B4A1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3402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A84B12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AI智能标书辅助检查系统</w:t>
            </w:r>
          </w:p>
        </w:tc>
        <w:tc>
          <w:tcPr>
            <w:tcW w:w="113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54CF6E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1套</w:t>
            </w:r>
          </w:p>
        </w:tc>
        <w:tc>
          <w:tcPr>
            <w:tcW w:w="3402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A652EC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独立部署包</w:t>
            </w:r>
            <w:proofErr w:type="spellEnd"/>
          </w:p>
        </w:tc>
      </w:tr>
    </w:tbl>
    <w:p w14:paraId="13C4E786" w14:textId="77777777" w:rsidR="00A04D8E" w:rsidRDefault="00CE2A18">
      <w:pPr>
        <w:pStyle w:val="aff7"/>
        <w:outlineLvl w:val="1"/>
        <w:rPr>
          <w:rFonts w:hint="eastAsia"/>
          <w:lang w:eastAsia="zh-CN"/>
        </w:rPr>
      </w:pPr>
      <w:bookmarkStart w:id="196" w:name="_Toc29153"/>
      <w:bookmarkStart w:id="197" w:name="_Toc224991111"/>
      <w:bookmarkStart w:id="198" w:name="_Toc225174836"/>
      <w:bookmarkStart w:id="199" w:name="_Toc225175144"/>
      <w:proofErr w:type="gramStart"/>
      <w:r>
        <w:rPr>
          <w:lang w:eastAsia="zh-CN"/>
        </w:rPr>
        <w:t>6.2  文档交付清单</w:t>
      </w:r>
      <w:bookmarkEnd w:id="196"/>
      <w:bookmarkEnd w:id="197"/>
      <w:bookmarkEnd w:id="198"/>
      <w:bookmarkEnd w:id="199"/>
      <w:proofErr w:type="gramEnd"/>
    </w:p>
    <w:p w14:paraId="03F2ADB1" w14:textId="77777777" w:rsidR="00A04D8E" w:rsidRDefault="00CE2A18">
      <w:pPr>
        <w:pStyle w:val="affa"/>
        <w:rPr>
          <w:rFonts w:hint="eastAsia"/>
          <w:lang w:eastAsia="zh-CN"/>
        </w:rPr>
      </w:pPr>
      <w:r>
        <w:rPr>
          <w:lang w:eastAsia="zh-CN"/>
        </w:rPr>
        <w:t>表</w:t>
      </w:r>
      <w:proofErr w:type="gramStart"/>
      <w:r>
        <w:rPr>
          <w:lang w:eastAsia="zh-CN"/>
        </w:rPr>
        <w:t>30  文档交付清单</w:t>
      </w:r>
      <w:proofErr w:type="gram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3118"/>
        <w:gridCol w:w="1134"/>
        <w:gridCol w:w="3685"/>
      </w:tblGrid>
      <w:tr w:rsidR="00A04D8E" w14:paraId="08A41CDF" w14:textId="77777777">
        <w:trPr>
          <w:jc w:val="center"/>
        </w:trPr>
        <w:tc>
          <w:tcPr>
            <w:tcW w:w="85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FE00A6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序号</w:t>
            </w:r>
            <w:proofErr w:type="spellEnd"/>
          </w:p>
        </w:tc>
        <w:tc>
          <w:tcPr>
            <w:tcW w:w="3118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6B8D44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名称</w:t>
            </w:r>
            <w:proofErr w:type="spellEnd"/>
          </w:p>
        </w:tc>
        <w:tc>
          <w:tcPr>
            <w:tcW w:w="1134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171C95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数量</w:t>
            </w:r>
            <w:proofErr w:type="spellEnd"/>
          </w:p>
        </w:tc>
        <w:tc>
          <w:tcPr>
            <w:tcW w:w="3685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B0406B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备注</w:t>
            </w:r>
            <w:proofErr w:type="spellEnd"/>
          </w:p>
        </w:tc>
      </w:tr>
      <w:tr w:rsidR="00A04D8E" w14:paraId="55DFFEC9" w14:textId="77777777">
        <w:trPr>
          <w:jc w:val="center"/>
        </w:trPr>
        <w:tc>
          <w:tcPr>
            <w:tcW w:w="85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49BFF8" w14:textId="34BC2251" w:rsidR="00A04D8E" w:rsidRDefault="00DA6516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1</w:t>
            </w:r>
          </w:p>
        </w:tc>
        <w:tc>
          <w:tcPr>
            <w:tcW w:w="3118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568055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可行性分析报告</w:t>
            </w:r>
            <w:proofErr w:type="spellEnd"/>
          </w:p>
        </w:tc>
        <w:tc>
          <w:tcPr>
            <w:tcW w:w="113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8624CF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1份</w:t>
            </w:r>
          </w:p>
        </w:tc>
        <w:tc>
          <w:tcPr>
            <w:tcW w:w="3685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3ECA33" w14:textId="3F5A2B21" w:rsidR="00A04D8E" w:rsidRDefault="001A45EA">
            <w:pPr>
              <w:rPr>
                <w:rFonts w:hint="eastAsia"/>
              </w:rPr>
            </w:pPr>
            <w:r>
              <w:rPr>
                <w:rFonts w:hint="eastAsia"/>
                <w:sz w:val="21"/>
                <w:lang w:eastAsia="zh-CN"/>
              </w:rPr>
              <w:t>项目可行性分析报告</w:t>
            </w:r>
          </w:p>
        </w:tc>
      </w:tr>
      <w:tr w:rsidR="00A04D8E" w14:paraId="508A805C" w14:textId="77777777">
        <w:trPr>
          <w:jc w:val="center"/>
        </w:trPr>
        <w:tc>
          <w:tcPr>
            <w:tcW w:w="85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21530A" w14:textId="648013B2" w:rsidR="00A04D8E" w:rsidRDefault="006F78BC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2</w:t>
            </w:r>
          </w:p>
        </w:tc>
        <w:tc>
          <w:tcPr>
            <w:tcW w:w="3118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7B960D" w14:textId="455C3D3F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设计方案</w:t>
            </w:r>
            <w:proofErr w:type="spellEnd"/>
          </w:p>
        </w:tc>
        <w:tc>
          <w:tcPr>
            <w:tcW w:w="113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384E63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1份</w:t>
            </w:r>
          </w:p>
        </w:tc>
        <w:tc>
          <w:tcPr>
            <w:tcW w:w="3685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23E163" w14:textId="2F9433D8" w:rsidR="00A04D8E" w:rsidRDefault="002B61C1">
            <w:pPr>
              <w:rPr>
                <w:rFonts w:hint="eastAsia"/>
              </w:rPr>
            </w:pPr>
            <w:r>
              <w:rPr>
                <w:rFonts w:hint="eastAsia"/>
                <w:sz w:val="21"/>
                <w:lang w:eastAsia="zh-CN"/>
              </w:rPr>
              <w:t>项目</w:t>
            </w:r>
            <w:proofErr w:type="spellStart"/>
            <w:r w:rsidR="00CE2A18">
              <w:rPr>
                <w:sz w:val="21"/>
              </w:rPr>
              <w:t>详细技术文档</w:t>
            </w:r>
            <w:proofErr w:type="spellEnd"/>
          </w:p>
        </w:tc>
      </w:tr>
      <w:tr w:rsidR="00A04D8E" w14:paraId="043D0215" w14:textId="77777777">
        <w:trPr>
          <w:jc w:val="center"/>
        </w:trPr>
        <w:tc>
          <w:tcPr>
            <w:tcW w:w="8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6B2AC0" w14:textId="7F11A4B0" w:rsidR="00A04D8E" w:rsidRDefault="006F78BC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3</w:t>
            </w:r>
          </w:p>
        </w:tc>
        <w:tc>
          <w:tcPr>
            <w:tcW w:w="311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540614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用户操作手册</w:t>
            </w:r>
            <w:proofErr w:type="spellEnd"/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7A10B2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1份</w:t>
            </w:r>
          </w:p>
        </w:tc>
        <w:tc>
          <w:tcPr>
            <w:tcW w:w="368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DF57EE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最终用户指南</w:t>
            </w:r>
            <w:proofErr w:type="spellEnd"/>
          </w:p>
        </w:tc>
      </w:tr>
      <w:tr w:rsidR="00414CEE" w14:paraId="3214D3CE" w14:textId="77777777">
        <w:trPr>
          <w:jc w:val="center"/>
        </w:trPr>
        <w:tc>
          <w:tcPr>
            <w:tcW w:w="8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F37FE6" w14:textId="640E65E4" w:rsidR="00414CEE" w:rsidRDefault="00414CEE">
            <w:pPr>
              <w:jc w:val="center"/>
              <w:rPr>
                <w:rFonts w:hint="eastAsia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4</w:t>
            </w:r>
          </w:p>
        </w:tc>
        <w:tc>
          <w:tcPr>
            <w:tcW w:w="311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7E6661" w14:textId="35693E58" w:rsidR="00414CEE" w:rsidRDefault="00414CEE">
            <w:pPr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  <w:lang w:eastAsia="zh-CN"/>
              </w:rPr>
              <w:t>研发总结报告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2A908B" w14:textId="54125C0C" w:rsidR="00414CEE" w:rsidRDefault="00F24E2A">
            <w:pPr>
              <w:rPr>
                <w:rFonts w:hint="eastAsia"/>
                <w:sz w:val="21"/>
              </w:rPr>
            </w:pPr>
            <w:r>
              <w:rPr>
                <w:sz w:val="21"/>
              </w:rPr>
              <w:t>1份</w:t>
            </w:r>
          </w:p>
        </w:tc>
        <w:tc>
          <w:tcPr>
            <w:tcW w:w="368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F827A0" w14:textId="3170232D" w:rsidR="00414CEE" w:rsidRDefault="00F24E2A">
            <w:pPr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  <w:lang w:eastAsia="zh-CN"/>
              </w:rPr>
              <w:t>项目研发总结报告</w:t>
            </w:r>
          </w:p>
        </w:tc>
      </w:tr>
      <w:tr w:rsidR="00A04D8E" w14:paraId="347A8DC7" w14:textId="77777777">
        <w:trPr>
          <w:jc w:val="center"/>
        </w:trPr>
        <w:tc>
          <w:tcPr>
            <w:tcW w:w="85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859115" w14:textId="7831B360" w:rsidR="00A04D8E" w:rsidRDefault="006F78BC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4</w:t>
            </w:r>
          </w:p>
        </w:tc>
        <w:tc>
          <w:tcPr>
            <w:tcW w:w="3118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1BA7F9" w14:textId="77777777" w:rsidR="00A04D8E" w:rsidRDefault="00CE2A18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开发手册（API文档）</w:t>
            </w:r>
          </w:p>
        </w:tc>
        <w:tc>
          <w:tcPr>
            <w:tcW w:w="113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07D107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1份</w:t>
            </w:r>
          </w:p>
        </w:tc>
        <w:tc>
          <w:tcPr>
            <w:tcW w:w="3685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EABDA7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接口文档</w:t>
            </w:r>
            <w:proofErr w:type="spellEnd"/>
          </w:p>
        </w:tc>
      </w:tr>
      <w:tr w:rsidR="00A04D8E" w14:paraId="06E9A007" w14:textId="77777777">
        <w:trPr>
          <w:jc w:val="center"/>
        </w:trPr>
        <w:tc>
          <w:tcPr>
            <w:tcW w:w="8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9DEA87" w14:textId="211AFC03" w:rsidR="00A04D8E" w:rsidRDefault="006F78BC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5</w:t>
            </w:r>
          </w:p>
        </w:tc>
        <w:tc>
          <w:tcPr>
            <w:tcW w:w="311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3B11B7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部署运维手册</w:t>
            </w:r>
            <w:proofErr w:type="spellEnd"/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2356B2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1份</w:t>
            </w:r>
          </w:p>
        </w:tc>
        <w:tc>
          <w:tcPr>
            <w:tcW w:w="368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C1D3DD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运维人员指南</w:t>
            </w:r>
            <w:proofErr w:type="spellEnd"/>
          </w:p>
        </w:tc>
      </w:tr>
    </w:tbl>
    <w:p w14:paraId="4BACDEBF" w14:textId="77777777" w:rsidR="00A04D8E" w:rsidRDefault="00CE2A18">
      <w:pPr>
        <w:pStyle w:val="aff7"/>
        <w:outlineLvl w:val="1"/>
        <w:rPr>
          <w:rFonts w:hint="eastAsia"/>
          <w:lang w:eastAsia="zh-CN"/>
        </w:rPr>
      </w:pPr>
      <w:bookmarkStart w:id="200" w:name="_Toc14758"/>
      <w:bookmarkStart w:id="201" w:name="_Toc224991112"/>
      <w:bookmarkStart w:id="202" w:name="_Toc225174837"/>
      <w:bookmarkStart w:id="203" w:name="_Toc225175145"/>
      <w:proofErr w:type="gramStart"/>
      <w:r>
        <w:rPr>
          <w:lang w:eastAsia="zh-CN"/>
        </w:rPr>
        <w:t>6.3  知识产权交付清单</w:t>
      </w:r>
      <w:bookmarkEnd w:id="200"/>
      <w:bookmarkEnd w:id="201"/>
      <w:bookmarkEnd w:id="202"/>
      <w:bookmarkEnd w:id="203"/>
      <w:proofErr w:type="gramEnd"/>
    </w:p>
    <w:p w14:paraId="41EA13B0" w14:textId="77777777" w:rsidR="00A04D8E" w:rsidRDefault="00CE2A18">
      <w:pPr>
        <w:pStyle w:val="affa"/>
        <w:rPr>
          <w:rFonts w:hint="eastAsia"/>
          <w:lang w:eastAsia="zh-CN"/>
        </w:rPr>
      </w:pPr>
      <w:r>
        <w:rPr>
          <w:lang w:eastAsia="zh-CN"/>
        </w:rPr>
        <w:t>表</w:t>
      </w:r>
      <w:proofErr w:type="gramStart"/>
      <w:r>
        <w:rPr>
          <w:lang w:eastAsia="zh-CN"/>
        </w:rPr>
        <w:t>31  知识产权交付清单</w:t>
      </w:r>
      <w:proofErr w:type="gram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3118"/>
        <w:gridCol w:w="1134"/>
        <w:gridCol w:w="3685"/>
      </w:tblGrid>
      <w:tr w:rsidR="00A04D8E" w14:paraId="37F1361C" w14:textId="77777777">
        <w:trPr>
          <w:jc w:val="center"/>
        </w:trPr>
        <w:tc>
          <w:tcPr>
            <w:tcW w:w="85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0219A8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序号</w:t>
            </w:r>
            <w:proofErr w:type="spellEnd"/>
          </w:p>
        </w:tc>
        <w:tc>
          <w:tcPr>
            <w:tcW w:w="3118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9F3041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名称</w:t>
            </w:r>
            <w:proofErr w:type="spellEnd"/>
          </w:p>
        </w:tc>
        <w:tc>
          <w:tcPr>
            <w:tcW w:w="1134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0AE883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数量</w:t>
            </w:r>
            <w:proofErr w:type="spellEnd"/>
          </w:p>
        </w:tc>
        <w:tc>
          <w:tcPr>
            <w:tcW w:w="3685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86943A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备注</w:t>
            </w:r>
            <w:proofErr w:type="spellEnd"/>
          </w:p>
        </w:tc>
      </w:tr>
      <w:tr w:rsidR="00A04D8E" w14:paraId="47F1E7EC" w14:textId="77777777">
        <w:trPr>
          <w:jc w:val="center"/>
        </w:trPr>
        <w:tc>
          <w:tcPr>
            <w:tcW w:w="8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B5A8A0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311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12D931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发明专利申请材料</w:t>
            </w:r>
            <w:proofErr w:type="spellEnd"/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230930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1套</w:t>
            </w:r>
          </w:p>
        </w:tc>
        <w:tc>
          <w:tcPr>
            <w:tcW w:w="368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244EDA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不少于1项</w:t>
            </w:r>
          </w:p>
        </w:tc>
      </w:tr>
      <w:tr w:rsidR="00A04D8E" w14:paraId="6992239C" w14:textId="77777777">
        <w:trPr>
          <w:jc w:val="center"/>
        </w:trPr>
        <w:tc>
          <w:tcPr>
            <w:tcW w:w="85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5B23C6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3118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783102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软件著作权申请材料</w:t>
            </w:r>
            <w:proofErr w:type="spellEnd"/>
          </w:p>
        </w:tc>
        <w:tc>
          <w:tcPr>
            <w:tcW w:w="1134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FCD78B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2套</w:t>
            </w:r>
          </w:p>
        </w:tc>
        <w:tc>
          <w:tcPr>
            <w:tcW w:w="3685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E5C3B7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不少于2项</w:t>
            </w:r>
          </w:p>
        </w:tc>
      </w:tr>
    </w:tbl>
    <w:p w14:paraId="266D1999" w14:textId="77777777" w:rsidR="00A04D8E" w:rsidRDefault="00CE2A18">
      <w:pPr>
        <w:pStyle w:val="aff5"/>
        <w:outlineLvl w:val="0"/>
        <w:rPr>
          <w:rFonts w:hint="eastAsia"/>
        </w:rPr>
      </w:pPr>
      <w:bookmarkStart w:id="204" w:name="_Toc8215"/>
      <w:bookmarkStart w:id="205" w:name="_Toc224991113"/>
      <w:bookmarkStart w:id="206" w:name="_Toc225174838"/>
      <w:bookmarkStart w:id="207" w:name="_Toc225175146"/>
      <w:proofErr w:type="spellStart"/>
      <w:r>
        <w:t>附录</w:t>
      </w:r>
      <w:proofErr w:type="gramStart"/>
      <w:r>
        <w:t>A</w:t>
      </w:r>
      <w:proofErr w:type="spellEnd"/>
      <w:r>
        <w:t xml:space="preserve">  </w:t>
      </w:r>
      <w:proofErr w:type="spellStart"/>
      <w:r>
        <w:t>评审意见</w:t>
      </w:r>
      <w:bookmarkEnd w:id="204"/>
      <w:bookmarkEnd w:id="205"/>
      <w:bookmarkEnd w:id="206"/>
      <w:bookmarkEnd w:id="207"/>
      <w:proofErr w:type="spellEnd"/>
      <w:proofErr w:type="gramEnd"/>
    </w:p>
    <w:p w14:paraId="427BDB13" w14:textId="77777777" w:rsidR="00A04D8E" w:rsidRDefault="00CE2A18">
      <w:pPr>
        <w:pStyle w:val="19"/>
        <w:rPr>
          <w:rFonts w:hint="eastAsia"/>
        </w:rPr>
      </w:pPr>
      <w:r>
        <w:t>（</w:t>
      </w:r>
      <w:proofErr w:type="spellStart"/>
      <w:r>
        <w:t>评审专家组填写</w:t>
      </w:r>
      <w:proofErr w:type="spellEnd"/>
      <w:r>
        <w:t>）</w:t>
      </w:r>
    </w:p>
    <w:p w14:paraId="24902F3C" w14:textId="77777777" w:rsidR="00A04D8E" w:rsidRDefault="00CE2A18">
      <w:pPr>
        <w:pStyle w:val="aff5"/>
        <w:outlineLvl w:val="0"/>
        <w:rPr>
          <w:rFonts w:hint="eastAsia"/>
          <w:lang w:eastAsia="zh-CN"/>
        </w:rPr>
      </w:pPr>
      <w:bookmarkStart w:id="208" w:name="_Toc11831"/>
      <w:bookmarkStart w:id="209" w:name="_Toc224991114"/>
      <w:bookmarkStart w:id="210" w:name="_Toc225174839"/>
      <w:bookmarkStart w:id="211" w:name="_Toc225175147"/>
      <w:r>
        <w:rPr>
          <w:lang w:eastAsia="zh-CN"/>
        </w:rPr>
        <w:lastRenderedPageBreak/>
        <w:t>附录</w:t>
      </w:r>
      <w:proofErr w:type="gramStart"/>
      <w:r>
        <w:rPr>
          <w:lang w:eastAsia="zh-CN"/>
        </w:rPr>
        <w:t>B  修改记录</w:t>
      </w:r>
      <w:bookmarkEnd w:id="208"/>
      <w:bookmarkEnd w:id="209"/>
      <w:bookmarkEnd w:id="210"/>
      <w:bookmarkEnd w:id="211"/>
      <w:proofErr w:type="gramEnd"/>
    </w:p>
    <w:p w14:paraId="4A70E7A3" w14:textId="77777777" w:rsidR="00A04D8E" w:rsidRDefault="00CE2A18">
      <w:pPr>
        <w:pStyle w:val="affa"/>
        <w:rPr>
          <w:rFonts w:hint="eastAsia"/>
          <w:lang w:eastAsia="zh-CN"/>
        </w:rPr>
      </w:pPr>
      <w:r>
        <w:rPr>
          <w:lang w:eastAsia="zh-CN"/>
        </w:rPr>
        <w:t>表</w:t>
      </w:r>
      <w:proofErr w:type="gramStart"/>
      <w:r>
        <w:rPr>
          <w:lang w:eastAsia="zh-CN"/>
        </w:rPr>
        <w:t>32  修改记录</w:t>
      </w:r>
      <w:proofErr w:type="gram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701"/>
        <w:gridCol w:w="1701"/>
        <w:gridCol w:w="4252"/>
      </w:tblGrid>
      <w:tr w:rsidR="00A04D8E" w14:paraId="42046DA6" w14:textId="77777777">
        <w:trPr>
          <w:jc w:val="center"/>
        </w:trPr>
        <w:tc>
          <w:tcPr>
            <w:tcW w:w="1134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73460F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版本</w:t>
            </w:r>
            <w:proofErr w:type="spellEnd"/>
          </w:p>
        </w:tc>
        <w:tc>
          <w:tcPr>
            <w:tcW w:w="1701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53923B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日期</w:t>
            </w:r>
            <w:proofErr w:type="spellEnd"/>
          </w:p>
        </w:tc>
        <w:tc>
          <w:tcPr>
            <w:tcW w:w="1701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1DA0AD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修改人</w:t>
            </w:r>
            <w:proofErr w:type="spellEnd"/>
          </w:p>
        </w:tc>
        <w:tc>
          <w:tcPr>
            <w:tcW w:w="4252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A9CC03" w14:textId="77777777" w:rsidR="00A04D8E" w:rsidRDefault="00CE2A1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修改内容</w:t>
            </w:r>
            <w:proofErr w:type="spellEnd"/>
          </w:p>
        </w:tc>
      </w:tr>
      <w:tr w:rsidR="00A04D8E" w14:paraId="49713851" w14:textId="77777777">
        <w:trPr>
          <w:jc w:val="center"/>
        </w:trPr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EF5BFC" w14:textId="77777777" w:rsidR="00A04D8E" w:rsidRDefault="00CE2A18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V1.0</w:t>
            </w:r>
          </w:p>
        </w:tc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A8B4D9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2026-03-20</w:t>
            </w:r>
          </w:p>
        </w:tc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2EF507" w14:textId="77777777" w:rsidR="00A04D8E" w:rsidRDefault="00CE2A18">
            <w:pPr>
              <w:rPr>
                <w:rFonts w:hint="eastAsia"/>
              </w:rPr>
            </w:pPr>
            <w:r>
              <w:rPr>
                <w:sz w:val="21"/>
              </w:rPr>
              <w:t>-</w:t>
            </w:r>
          </w:p>
        </w:tc>
        <w:tc>
          <w:tcPr>
            <w:tcW w:w="425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7ABB53" w14:textId="77777777" w:rsidR="00A04D8E" w:rsidRDefault="00CE2A18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初始版本</w:t>
            </w:r>
            <w:proofErr w:type="spellEnd"/>
          </w:p>
        </w:tc>
      </w:tr>
    </w:tbl>
    <w:p w14:paraId="178A5B1D" w14:textId="77777777" w:rsidR="00A04D8E" w:rsidRDefault="00A04D8E">
      <w:pPr>
        <w:rPr>
          <w:rFonts w:hint="eastAsia"/>
        </w:rPr>
      </w:pPr>
    </w:p>
    <w:sectPr w:rsidR="00A04D8E" w:rsidSect="008E10B7">
      <w:footerReference w:type="default" r:id="rId8"/>
      <w:pgSz w:w="11906" w:h="16838"/>
      <w:pgMar w:top="1440" w:right="1417" w:bottom="1440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15273" w14:textId="77777777" w:rsidR="00D65038" w:rsidRDefault="00D65038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90FB3D8" w14:textId="77777777" w:rsidR="00D65038" w:rsidRDefault="00D65038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5003195"/>
      <w:docPartObj>
        <w:docPartGallery w:val="Page Numbers (Bottom of Page)"/>
        <w:docPartUnique/>
      </w:docPartObj>
    </w:sdtPr>
    <w:sdtContent>
      <w:p w14:paraId="63F905DC" w14:textId="1D7E3B96" w:rsidR="00F56249" w:rsidRDefault="00F56249">
        <w:pPr>
          <w:pStyle w:val="ab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1839E148" w14:textId="77777777" w:rsidR="00F476E7" w:rsidRDefault="00F476E7">
    <w:pPr>
      <w:pStyle w:val="ab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2E108" w14:textId="77777777" w:rsidR="00D65038" w:rsidRDefault="00D65038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105855E0" w14:textId="77777777" w:rsidR="00D65038" w:rsidRDefault="00D65038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837499279">
    <w:abstractNumId w:val="1"/>
  </w:num>
  <w:num w:numId="2" w16cid:durableId="302739015">
    <w:abstractNumId w:val="4"/>
  </w:num>
  <w:num w:numId="3" w16cid:durableId="1993022523">
    <w:abstractNumId w:val="5"/>
  </w:num>
  <w:num w:numId="4" w16cid:durableId="1103912902">
    <w:abstractNumId w:val="2"/>
  </w:num>
  <w:num w:numId="5" w16cid:durableId="148405243">
    <w:abstractNumId w:val="0"/>
  </w:num>
  <w:num w:numId="6" w16cid:durableId="168533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7787"/>
    <w:rsid w:val="0015074B"/>
    <w:rsid w:val="0016378D"/>
    <w:rsid w:val="001A45EA"/>
    <w:rsid w:val="002065D2"/>
    <w:rsid w:val="00230977"/>
    <w:rsid w:val="00241C98"/>
    <w:rsid w:val="00256EED"/>
    <w:rsid w:val="00284808"/>
    <w:rsid w:val="0029639D"/>
    <w:rsid w:val="002B61C1"/>
    <w:rsid w:val="002D48B3"/>
    <w:rsid w:val="002D7E47"/>
    <w:rsid w:val="00305EC1"/>
    <w:rsid w:val="00326F90"/>
    <w:rsid w:val="003378C6"/>
    <w:rsid w:val="00337E9F"/>
    <w:rsid w:val="00353F27"/>
    <w:rsid w:val="00362636"/>
    <w:rsid w:val="003A4BF8"/>
    <w:rsid w:val="003B5927"/>
    <w:rsid w:val="003D3EDC"/>
    <w:rsid w:val="00414CEE"/>
    <w:rsid w:val="00482994"/>
    <w:rsid w:val="00564D7E"/>
    <w:rsid w:val="0059193F"/>
    <w:rsid w:val="005C0E66"/>
    <w:rsid w:val="00626D04"/>
    <w:rsid w:val="00691B0B"/>
    <w:rsid w:val="006C10D9"/>
    <w:rsid w:val="006C3719"/>
    <w:rsid w:val="006E5263"/>
    <w:rsid w:val="006F594D"/>
    <w:rsid w:val="006F78BC"/>
    <w:rsid w:val="00714082"/>
    <w:rsid w:val="00734A74"/>
    <w:rsid w:val="007533D5"/>
    <w:rsid w:val="007556EC"/>
    <w:rsid w:val="00764D74"/>
    <w:rsid w:val="007829DB"/>
    <w:rsid w:val="007F210F"/>
    <w:rsid w:val="008150EC"/>
    <w:rsid w:val="00856042"/>
    <w:rsid w:val="00877A9A"/>
    <w:rsid w:val="00882180"/>
    <w:rsid w:val="008B29E1"/>
    <w:rsid w:val="008B6F4E"/>
    <w:rsid w:val="008C5DAB"/>
    <w:rsid w:val="008E10B7"/>
    <w:rsid w:val="009D7F2E"/>
    <w:rsid w:val="009E6083"/>
    <w:rsid w:val="00A041A5"/>
    <w:rsid w:val="00A04D8E"/>
    <w:rsid w:val="00A42AC3"/>
    <w:rsid w:val="00A472EB"/>
    <w:rsid w:val="00A5779D"/>
    <w:rsid w:val="00A72DB7"/>
    <w:rsid w:val="00A73CEC"/>
    <w:rsid w:val="00A961A8"/>
    <w:rsid w:val="00AA1D8D"/>
    <w:rsid w:val="00AE5098"/>
    <w:rsid w:val="00AF5406"/>
    <w:rsid w:val="00B02567"/>
    <w:rsid w:val="00B028F1"/>
    <w:rsid w:val="00B36337"/>
    <w:rsid w:val="00B47730"/>
    <w:rsid w:val="00B64CF4"/>
    <w:rsid w:val="00B7644B"/>
    <w:rsid w:val="00BD6B1E"/>
    <w:rsid w:val="00C22A6D"/>
    <w:rsid w:val="00C71412"/>
    <w:rsid w:val="00C91761"/>
    <w:rsid w:val="00C92837"/>
    <w:rsid w:val="00CB0664"/>
    <w:rsid w:val="00CB0E72"/>
    <w:rsid w:val="00CE2A18"/>
    <w:rsid w:val="00D51873"/>
    <w:rsid w:val="00D65038"/>
    <w:rsid w:val="00D8712C"/>
    <w:rsid w:val="00DA6516"/>
    <w:rsid w:val="00DD1B40"/>
    <w:rsid w:val="00DE04ED"/>
    <w:rsid w:val="00E701F9"/>
    <w:rsid w:val="00E77D71"/>
    <w:rsid w:val="00E825CD"/>
    <w:rsid w:val="00EB4C4F"/>
    <w:rsid w:val="00F01FEB"/>
    <w:rsid w:val="00F24E2A"/>
    <w:rsid w:val="00F35F58"/>
    <w:rsid w:val="00F476E7"/>
    <w:rsid w:val="00F561FA"/>
    <w:rsid w:val="00F56249"/>
    <w:rsid w:val="00F6020C"/>
    <w:rsid w:val="00F70EC0"/>
    <w:rsid w:val="00F7385E"/>
    <w:rsid w:val="00FB2281"/>
    <w:rsid w:val="00FC693F"/>
    <w:rsid w:val="3A6C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AC8AB5"/>
  <w14:defaultImageDpi w14:val="300"/>
  <w15:docId w15:val="{61F6B049-C604-4A67-A8DE-C15B156DA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 w:qFormat="1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360" w:lineRule="auto"/>
    </w:pPr>
    <w:rPr>
      <w:rFonts w:ascii="宋体" w:eastAsia="宋体" w:hAnsi="宋体"/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rsid w:val="00B02567"/>
    <w:pPr>
      <w:keepNext/>
      <w:keepLines/>
      <w:spacing w:before="480" w:after="0"/>
      <w:outlineLvl w:val="0"/>
    </w:pPr>
    <w:rPr>
      <w:rFonts w:asciiTheme="majorHAnsi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B02567"/>
    <w:pPr>
      <w:keepNext/>
      <w:keepLines/>
      <w:spacing w:before="200" w:after="0"/>
      <w:outlineLvl w:val="1"/>
    </w:pPr>
    <w:rPr>
      <w:rFonts w:asciiTheme="majorHAnsi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B02567"/>
    <w:pPr>
      <w:keepNext/>
      <w:keepLines/>
      <w:spacing w:before="200" w:after="0"/>
      <w:outlineLvl w:val="2"/>
    </w:pPr>
    <w:rPr>
      <w:rFonts w:asciiTheme="majorHAnsi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B02567"/>
    <w:pPr>
      <w:keepNext/>
      <w:keepLines/>
      <w:spacing w:before="200" w:after="0"/>
      <w:outlineLvl w:val="3"/>
    </w:pPr>
    <w:rPr>
      <w:rFonts w:asciiTheme="majorHAnsi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TOC3">
    <w:name w:val="toc 3"/>
    <w:basedOn w:val="a1"/>
    <w:next w:val="a1"/>
    <w:uiPriority w:val="39"/>
    <w:unhideWhenUsed/>
    <w:pPr>
      <w:ind w:leftChars="400" w:left="840"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aliases w:val="077-页眉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OC1">
    <w:name w:val="toc 1"/>
    <w:basedOn w:val="a1"/>
    <w:next w:val="a1"/>
    <w:uiPriority w:val="39"/>
    <w:unhideWhenUsed/>
  </w:style>
  <w:style w:type="paragraph" w:styleId="TOC4">
    <w:name w:val="toc 4"/>
    <w:basedOn w:val="a1"/>
    <w:next w:val="a1"/>
    <w:uiPriority w:val="39"/>
    <w:semiHidden/>
    <w:unhideWhenUsed/>
    <w:pPr>
      <w:ind w:leftChars="600" w:left="1260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TOC2">
    <w:name w:val="toc 2"/>
    <w:basedOn w:val="a1"/>
    <w:next w:val="a1"/>
    <w:uiPriority w:val="39"/>
    <w:unhideWhenUsed/>
    <w:pPr>
      <w:ind w:leftChars="200" w:left="420"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aliases w:val="077-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sid w:val="00B02567"/>
    <w:rPr>
      <w:rFonts w:asciiTheme="majorHAnsi" w:eastAsia="宋体" w:hAnsiTheme="majorHAnsi" w:cstheme="majorBidi"/>
      <w:b/>
      <w:bCs/>
      <w:sz w:val="28"/>
      <w:szCs w:val="28"/>
      <w:lang w:eastAsia="en-US"/>
    </w:rPr>
  </w:style>
  <w:style w:type="character" w:customStyle="1" w:styleId="22">
    <w:name w:val="标题 2 字符"/>
    <w:basedOn w:val="a2"/>
    <w:link w:val="21"/>
    <w:uiPriority w:val="9"/>
    <w:rsid w:val="00B02567"/>
    <w:rPr>
      <w:rFonts w:asciiTheme="majorHAnsi" w:eastAsia="宋体" w:hAnsiTheme="majorHAnsi" w:cstheme="majorBidi"/>
      <w:b/>
      <w:bCs/>
      <w:sz w:val="26"/>
      <w:szCs w:val="26"/>
      <w:lang w:eastAsia="en-US"/>
    </w:rPr>
  </w:style>
  <w:style w:type="character" w:customStyle="1" w:styleId="32">
    <w:name w:val="标题 3 字符"/>
    <w:basedOn w:val="a2"/>
    <w:link w:val="31"/>
    <w:uiPriority w:val="9"/>
    <w:qFormat/>
    <w:rsid w:val="00B02567"/>
    <w:rPr>
      <w:rFonts w:asciiTheme="majorHAnsi" w:eastAsia="宋体" w:hAnsiTheme="majorHAnsi" w:cstheme="majorBidi"/>
      <w:b/>
      <w:bCs/>
      <w:sz w:val="24"/>
      <w:szCs w:val="22"/>
      <w:lang w:eastAsia="en-US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B02567"/>
    <w:rPr>
      <w:rFonts w:asciiTheme="majorHAnsi" w:eastAsia="宋体" w:hAnsiTheme="majorHAnsi" w:cstheme="majorBidi"/>
      <w:b/>
      <w:bCs/>
      <w:i/>
      <w:iCs/>
      <w:sz w:val="24"/>
      <w:szCs w:val="22"/>
      <w:lang w:eastAsia="en-US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0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aff4">
    <w:name w:val="封面标题"/>
    <w:basedOn w:val="a1"/>
    <w:pPr>
      <w:spacing w:before="480" w:after="240"/>
      <w:jc w:val="center"/>
    </w:pPr>
    <w:rPr>
      <w:rFonts w:ascii="黑体" w:eastAsia="黑体" w:hAnsi="黑体"/>
      <w:b/>
      <w:sz w:val="52"/>
    </w:rPr>
  </w:style>
  <w:style w:type="paragraph" w:customStyle="1" w:styleId="aff5">
    <w:name w:val="章标题"/>
    <w:basedOn w:val="a1"/>
    <w:pPr>
      <w:spacing w:before="480" w:after="240"/>
    </w:pPr>
    <w:rPr>
      <w:rFonts w:ascii="黑体" w:eastAsia="黑体" w:hAnsi="黑体"/>
      <w:b/>
      <w:sz w:val="32"/>
    </w:rPr>
  </w:style>
  <w:style w:type="paragraph" w:customStyle="1" w:styleId="aff6">
    <w:name w:val="节标题"/>
    <w:basedOn w:val="a1"/>
    <w:pPr>
      <w:spacing w:before="240" w:after="120"/>
    </w:pPr>
    <w:rPr>
      <w:rFonts w:ascii="黑体" w:eastAsia="黑体" w:hAnsi="黑体"/>
      <w:b/>
      <w:sz w:val="28"/>
    </w:rPr>
  </w:style>
  <w:style w:type="paragraph" w:customStyle="1" w:styleId="aff7">
    <w:name w:val="小节标题"/>
    <w:basedOn w:val="a1"/>
    <w:pPr>
      <w:spacing w:before="120" w:after="60"/>
    </w:pPr>
    <w:rPr>
      <w:rFonts w:ascii="黑体" w:eastAsia="黑体" w:hAnsi="黑体"/>
      <w:b/>
    </w:rPr>
  </w:style>
  <w:style w:type="paragraph" w:customStyle="1" w:styleId="19">
    <w:name w:val="正文1"/>
    <w:basedOn w:val="a1"/>
    <w:pPr>
      <w:spacing w:after="60"/>
      <w:ind w:firstLine="420"/>
      <w:jc w:val="both"/>
    </w:pPr>
  </w:style>
  <w:style w:type="paragraph" w:customStyle="1" w:styleId="aff8">
    <w:name w:val="正文无缩进"/>
    <w:basedOn w:val="a1"/>
    <w:pPr>
      <w:spacing w:after="60"/>
    </w:pPr>
  </w:style>
  <w:style w:type="paragraph" w:customStyle="1" w:styleId="aff9">
    <w:name w:val="列表项"/>
    <w:basedOn w:val="a1"/>
    <w:pPr>
      <w:spacing w:after="40"/>
      <w:ind w:firstLine="420"/>
    </w:pPr>
  </w:style>
  <w:style w:type="paragraph" w:customStyle="1" w:styleId="affa">
    <w:name w:val="表标题"/>
    <w:basedOn w:val="a1"/>
    <w:pPr>
      <w:spacing w:before="120" w:after="60"/>
      <w:jc w:val="center"/>
    </w:pPr>
    <w:rPr>
      <w:rFonts w:ascii="黑体" w:eastAsia="黑体" w:hAnsi="黑体"/>
      <w:b/>
      <w:sz w:val="21"/>
    </w:rPr>
  </w:style>
  <w:style w:type="paragraph" w:customStyle="1" w:styleId="affb">
    <w:name w:val="代码块"/>
    <w:basedOn w:val="a1"/>
    <w:pPr>
      <w:spacing w:after="0" w:line="240" w:lineRule="auto"/>
    </w:pPr>
    <w:rPr>
      <w:rFonts w:ascii="Courier New" w:eastAsia="Courier New" w:hAnsi="Courier New"/>
      <w:sz w:val="18"/>
    </w:rPr>
  </w:style>
  <w:style w:type="paragraph" w:customStyle="1" w:styleId="21111">
    <w:name w:val="样式 样式 样式 目录 + 三号 首行缩进:  2 字符 段前: 1 行 段后: 1 行 + 段前: 1 行 段后: 1 行 行..."/>
    <w:basedOn w:val="a1"/>
    <w:rsid w:val="00691B0B"/>
    <w:pPr>
      <w:widowControl w:val="0"/>
      <w:adjustRightInd w:val="0"/>
      <w:snapToGrid w:val="0"/>
      <w:spacing w:beforeLines="100" w:before="240" w:afterLines="100" w:after="240" w:line="440" w:lineRule="exact"/>
      <w:jc w:val="center"/>
      <w:textAlignment w:val="baseline"/>
    </w:pPr>
    <w:rPr>
      <w:rFonts w:ascii="黑体" w:hAnsi="Times New Roman" w:cs="宋体"/>
      <w:color w:val="5B9BD5"/>
      <w:sz w:val="32"/>
      <w:szCs w:val="20"/>
      <w:lang w:eastAsia="zh-CN"/>
    </w:rPr>
  </w:style>
  <w:style w:type="character" w:styleId="affc">
    <w:name w:val="Hyperlink"/>
    <w:uiPriority w:val="99"/>
    <w:rsid w:val="002D48B3"/>
    <w:rPr>
      <w:color w:val="0000FF"/>
      <w:u w:val="single"/>
    </w:rPr>
  </w:style>
  <w:style w:type="paragraph" w:customStyle="1" w:styleId="affd">
    <w:basedOn w:val="a1"/>
    <w:next w:val="a1"/>
    <w:uiPriority w:val="39"/>
    <w:rsid w:val="002D48B3"/>
    <w:pPr>
      <w:widowControl w:val="0"/>
      <w:tabs>
        <w:tab w:val="right" w:leader="dot" w:pos="9060"/>
      </w:tabs>
      <w:adjustRightInd w:val="0"/>
      <w:snapToGrid w:val="0"/>
      <w:spacing w:after="0" w:line="300" w:lineRule="auto"/>
      <w:ind w:leftChars="-1" w:left="-2" w:firstLine="212"/>
      <w:jc w:val="both"/>
      <w:textAlignment w:val="baseline"/>
    </w:pPr>
    <w:rPr>
      <w:rFonts w:ascii="Times New Roman" w:hAnsi="Times New Roman" w:cs="Times New Roman"/>
      <w:noProof/>
      <w:sz w:val="28"/>
      <w:szCs w:val="28"/>
      <w:lang w:eastAsia="zh-CN"/>
    </w:rPr>
  </w:style>
  <w:style w:type="paragraph" w:customStyle="1" w:styleId="affe">
    <w:basedOn w:val="a1"/>
    <w:next w:val="a1"/>
    <w:uiPriority w:val="39"/>
    <w:rsid w:val="007556EC"/>
    <w:pPr>
      <w:widowControl w:val="0"/>
      <w:tabs>
        <w:tab w:val="right" w:leader="dot" w:pos="9060"/>
      </w:tabs>
      <w:adjustRightInd w:val="0"/>
      <w:snapToGrid w:val="0"/>
      <w:spacing w:after="0" w:line="300" w:lineRule="auto"/>
      <w:ind w:leftChars="-1" w:left="-2" w:firstLine="212"/>
      <w:jc w:val="both"/>
      <w:textAlignment w:val="baseline"/>
    </w:pPr>
    <w:rPr>
      <w:rFonts w:ascii="Times New Roman" w:hAnsi="Times New Roman" w:cs="Times New Roman"/>
      <w:noProof/>
      <w:sz w:val="28"/>
      <w:szCs w:val="28"/>
      <w:lang w:eastAsia="zh-CN"/>
    </w:rPr>
  </w:style>
  <w:style w:type="paragraph" w:styleId="TOC">
    <w:name w:val="TOC Heading"/>
    <w:basedOn w:val="1"/>
    <w:next w:val="a1"/>
    <w:uiPriority w:val="39"/>
    <w:unhideWhenUsed/>
    <w:qFormat/>
    <w:rsid w:val="00241C98"/>
    <w:pPr>
      <w:spacing w:before="240" w:line="259" w:lineRule="auto"/>
      <w:outlineLvl w:val="9"/>
    </w:pPr>
    <w:rPr>
      <w:b w:val="0"/>
      <w:bCs w:val="0"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23</Pages>
  <Words>5812</Words>
  <Characters>8894</Characters>
  <Application>Microsoft Office Word</Application>
  <DocSecurity>0</DocSecurity>
  <Lines>1111</Lines>
  <Paragraphs>1470</Paragraphs>
  <ScaleCrop>false</ScaleCrop>
  <Company/>
  <LinksUpToDate>false</LinksUpToDate>
  <CharactersWithSpaces>13236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chengbin lee</cp:lastModifiedBy>
  <cp:revision>100</cp:revision>
  <dcterms:created xsi:type="dcterms:W3CDTF">2026-03-21T03:41:00Z</dcterms:created>
  <dcterms:modified xsi:type="dcterms:W3CDTF">2026-03-23T08:45:00Z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eyJoZGlkIjoiZWM3NjAzYTAxNDUyMDRhMTY1ZmU4NDlkMzM2ZTZjMGUiLCJ1c2VySWQiOiIxNzk5NDE0MDYxIn0=</vt:lpwstr>
  </property>
  <property fmtid="{D5CDD505-2E9C-101B-9397-08002B2CF9AE}" pid="3" name="KSOProductBuildVer">
    <vt:lpwstr>2052-12.1.0.25225</vt:lpwstr>
  </property>
  <property fmtid="{D5CDD505-2E9C-101B-9397-08002B2CF9AE}" pid="4" name="ICV">
    <vt:lpwstr>D3367E97947B4CE685699E72FB1EE0E1_13</vt:lpwstr>
  </property>
</Properties>
</file>